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系统安全</w:t>
      </w:r>
    </w:p>
    <w:p>
      <w:pPr>
        <w:pStyle w:val="Heading3"/>
        <w:spacing w:after="50" w:line="360" w:lineRule="auto" w:beforeLines="100"/>
        <w:ind w:left="0"/>
        <w:jc w:val="left"/>
      </w:pPr>
      <w:bookmarkStart w:name="X7SEi" w:id="0"/>
      <w:r>
        <w:rPr>
          <w:rFonts w:ascii="宋体" w:hAnsi="Times New Roman" w:eastAsia="宋体"/>
        </w:rPr>
        <w:t>1 Linux软件包管理</w:t>
      </w:r>
    </w:p>
    <w:bookmarkEnd w:id="0"/>
    <w:bookmarkStart w:name="ua5f77c77" w:id="1"/>
    <w:p>
      <w:pPr>
        <w:spacing w:after="50" w:line="360" w:lineRule="auto" w:beforeLines="100"/>
        <w:ind w:left="0"/>
        <w:jc w:val="left"/>
      </w:pPr>
      <w:bookmarkStart w:name="u112a0e8f" w:id="2"/>
      <w:r>
        <w:rPr>
          <w:rFonts w:eastAsia="宋体" w:ascii="宋体"/>
        </w:rPr>
        <w:drawing>
          <wp:inline distT="0" distB="0" distL="0" distR="0">
            <wp:extent cx="5435600" cy="451785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5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bookmarkEnd w:id="1"/>
    <w:bookmarkStart w:name="LmDb2" w:id="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 Linux应用安全</w:t>
      </w:r>
    </w:p>
    <w:bookmarkEnd w:id="3"/>
    <w:bookmarkStart w:name="u803364fe" w:id="4"/>
    <w:p>
      <w:pPr>
        <w:spacing w:after="50" w:line="360" w:lineRule="auto" w:beforeLines="100"/>
        <w:ind w:left="0"/>
        <w:jc w:val="left"/>
      </w:pPr>
      <w:bookmarkStart w:name="BD6B2" w:id="5"/>
      <w:r>
        <w:rPr>
          <w:rFonts w:eastAsia="宋体" w:ascii="宋体"/>
        </w:rPr>
        <w:drawing>
          <wp:inline distT="0" distB="0" distL="0" distR="0">
            <wp:extent cx="5418666" cy="586937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8666" cy="586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bookmarkEnd w:id="4"/>
    <w:bookmarkStart w:name="lSpEG" w:id="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 需要终端关注的敏感端口列表</w:t>
      </w:r>
    </w:p>
    <w:bookmarkEnd w:id="6"/>
    <w:bookmarkStart w:name="u8706f1fd" w:id="7"/>
    <w:p>
      <w:pPr>
        <w:spacing w:after="50" w:line="360" w:lineRule="auto" w:beforeLines="100"/>
        <w:ind w:left="0"/>
        <w:jc w:val="left"/>
      </w:pPr>
      <w:bookmarkStart w:name="N4yhJ" w:id="8"/>
      <w:r>
        <w:rPr>
          <w:rFonts w:eastAsia="宋体" w:ascii="宋体"/>
        </w:rPr>
        <w:drawing>
          <wp:inline distT="0" distB="0" distL="0" distR="0">
            <wp:extent cx="5435600" cy="54509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4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bookmarkEnd w:id="7"/>
    <w:bookmarkStart w:name="u092e5b9c" w:id="9"/>
    <w:p>
      <w:pPr>
        <w:spacing w:after="50" w:line="360" w:lineRule="auto" w:beforeLines="100"/>
        <w:ind w:left="0"/>
        <w:jc w:val="left"/>
      </w:pPr>
      <w:bookmarkStart w:name="gwH4J" w:id="10"/>
      <w:r>
        <w:rPr>
          <w:rFonts w:eastAsia="宋体" w:ascii="宋体"/>
        </w:rPr>
        <w:drawing>
          <wp:inline distT="0" distB="0" distL="0" distR="0">
            <wp:extent cx="5418666" cy="174384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8666" cy="17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bookmarkEnd w:id="9"/>
    <w:bookmarkStart w:name="u7c4835ab" w:id="11"/>
    <w:bookmarkEnd w:id="11"/>
    <w:bookmarkStart w:name="KsMtO" w:id="1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 Linux安全扫描工具</w:t>
      </w:r>
    </w:p>
    <w:bookmarkEnd w:id="12"/>
    <w:bookmarkStart w:name="u0060d286" w:id="13"/>
    <w:p>
      <w:pPr>
        <w:spacing w:after="50" w:line="360" w:lineRule="auto" w:beforeLines="100"/>
        <w:ind w:left="0"/>
        <w:jc w:val="left"/>
      </w:pPr>
      <w:bookmarkStart w:name="SyThL" w:id="14"/>
      <w:r>
        <w:rPr>
          <w:rFonts w:eastAsia="宋体" w:ascii="宋体"/>
        </w:rPr>
        <w:drawing>
          <wp:inline distT="0" distB="0" distL="0" distR="0">
            <wp:extent cx="5401734" cy="314433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734" cy="314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bookmarkEnd w:id="13"/>
    <w:bookmarkStart w:name="ubffe7e99" w:id="15"/>
    <w:bookmarkEnd w:id="15"/>
    <w:bookmarkStart w:name="v02i0" w:id="1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5 入侵检测系统</w:t>
      </w:r>
    </w:p>
    <w:bookmarkEnd w:id="16"/>
    <w:bookmarkStart w:name="ufd269ace" w:id="17"/>
    <w:p>
      <w:pPr>
        <w:spacing w:after="50" w:line="360" w:lineRule="auto" w:beforeLines="100"/>
        <w:ind w:left="0"/>
        <w:jc w:val="left"/>
      </w:pPr>
      <w:bookmarkStart w:name="TJoJl" w:id="18"/>
      <w:r>
        <w:rPr>
          <w:rFonts w:eastAsia="宋体" w:ascii="宋体"/>
        </w:rPr>
        <w:drawing>
          <wp:inline distT="0" distB="0" distL="0" distR="0">
            <wp:extent cx="5418666" cy="367710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666" cy="36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bookmarkEnd w:id="17"/>
    <w:bookmarkStart w:name="Nd7xb" w:id="1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6 Linux Rootkit与木马病毒检查</w:t>
      </w:r>
    </w:p>
    <w:bookmarkEnd w:id="19"/>
    <w:bookmarkStart w:name="u30e7f993" w:id="20"/>
    <w:p>
      <w:pPr>
        <w:spacing w:after="50" w:line="360" w:lineRule="auto" w:beforeLines="100"/>
        <w:ind w:left="0"/>
        <w:jc w:val="left"/>
      </w:pPr>
      <w:bookmarkStart w:name="nqEOB" w:id="21"/>
      <w:r>
        <w:rPr>
          <w:rFonts w:eastAsia="宋体" w:ascii="宋体"/>
        </w:rPr>
        <w:drawing>
          <wp:inline distT="0" distB="0" distL="0" distR="0">
            <wp:extent cx="4809067" cy="231095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067" cy="231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bookmarkEnd w:id="20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