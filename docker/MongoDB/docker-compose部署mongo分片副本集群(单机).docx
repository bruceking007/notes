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docker-compose部署mongo分片副本集群(单机)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JzTjQ" w:id="0"/>
      <w:r>
        <w:rPr>
          <w:rFonts w:ascii="宋体" w:hAnsi="Times New Roman" w:eastAsia="宋体"/>
        </w:rPr>
        <w:t>一 准备工作</w:t>
      </w:r>
    </w:p>
    <w:bookmarkEnd w:id="0"/>
    <w:bookmarkStart w:name="Sq1nq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创建相应目录</w:t>
      </w:r>
    </w:p>
    <w:bookmarkEnd w:id="1"/>
    <w:bookmarkStart w:name="ua55151d8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目录结构</w:t>
      </w:r>
    </w:p>
    <w:bookmarkEnd w:id="2"/>
    <w:p>
      <w:pPr>
        <w:spacing w:after="50" w:line="360" w:lineRule="auto" w:beforeLines="100"/>
        <w:ind w:left="0"/>
        <w:jc w:val="left"/>
      </w:pPr>
      <w:bookmarkStart w:name="uda589ecd" w:id="3"/>
      <w:bookmarkEnd w:id="3"/>
      <w:r>
        <w:rPr>
          <w:rFonts w:ascii="宋体" w:hAnsi="Times New Roman" w:eastAsia="宋体"/>
          <w:b w:val="false"/>
          <w:i w:val="false"/>
          <w:color w:val="000000"/>
          <w:sz w:val="22"/>
        </w:rPr>
        <w:t>conf/</w:t>
      </w:r>
      <w:bookmarkStart w:name="uda589ecd" w:id="4"/>
      <w:bookmarkEnd w:id="4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105ae368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config</w:t>
      </w:r>
    </w:p>
    <w:bookmarkEnd w:id="5"/>
    <w:bookmarkStart w:name="u737b45c0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config.conf</w:t>
      </w:r>
    </w:p>
    <w:bookmarkEnd w:id="6"/>
    <w:bookmarkStart w:name="u5b36a195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mongos</w:t>
      </w:r>
    </w:p>
    <w:bookmarkEnd w:id="7"/>
    <w:bookmarkStart w:name="u2bac0003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mongos.conf</w:t>
      </w:r>
    </w:p>
    <w:bookmarkEnd w:id="8"/>
    <w:bookmarkStart w:name="ud3d4d2b7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shard1</w:t>
      </w:r>
    </w:p>
    <w:bookmarkEnd w:id="9"/>
    <w:bookmarkStart w:name="ue0a6f347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shard.conf</w:t>
      </w:r>
    </w:p>
    <w:bookmarkEnd w:id="10"/>
    <w:bookmarkStart w:name="u93f024cb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└── shard2</w:t>
      </w:r>
    </w:p>
    <w:bookmarkEnd w:id="11"/>
    <w:bookmarkStart w:name="u8b1e58eb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└── shard.conf</w:t>
      </w:r>
    </w:p>
    <w:bookmarkEnd w:id="12"/>
    <w:bookmarkStart w:name="ub0783292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├── data</w:t>
      </w:r>
    </w:p>
    <w:bookmarkEnd w:id="13"/>
    <w:bookmarkStart w:name="ubae512cc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config1</w:t>
      </w:r>
    </w:p>
    <w:bookmarkEnd w:id="14"/>
    <w:bookmarkStart w:name="udb221c5f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config2</w:t>
      </w:r>
    </w:p>
    <w:bookmarkEnd w:id="15"/>
    <w:bookmarkStart w:name="u2c696f25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config3</w:t>
      </w:r>
    </w:p>
    <w:bookmarkEnd w:id="16"/>
    <w:bookmarkStart w:name="u0d97b05e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mongos</w:t>
      </w:r>
    </w:p>
    <w:bookmarkEnd w:id="17"/>
    <w:bookmarkStart w:name="u0d00cdc8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shard11</w:t>
      </w:r>
    </w:p>
    <w:bookmarkEnd w:id="18"/>
    <w:bookmarkStart w:name="ub6147262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shard12</w:t>
      </w:r>
    </w:p>
    <w:bookmarkEnd w:id="19"/>
    <w:bookmarkStart w:name="ue133ffc0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shard13</w:t>
      </w:r>
    </w:p>
    <w:bookmarkEnd w:id="20"/>
    <w:bookmarkStart w:name="ufd92905b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shard21</w:t>
      </w:r>
    </w:p>
    <w:bookmarkEnd w:id="21"/>
    <w:bookmarkStart w:name="u2b71cd9c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├── shard22</w:t>
      </w:r>
    </w:p>
    <w:bookmarkEnd w:id="22"/>
    <w:bookmarkStart w:name="u80d49b2c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│   └── shard23</w:t>
      </w:r>
    </w:p>
    <w:bookmarkEnd w:id="23"/>
    <w:bookmarkStart w:name="u563817c1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└── log</w:t>
      </w:r>
    </w:p>
    <w:bookmarkEnd w:id="24"/>
    <w:bookmarkStart w:name="uead16e56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config1</w:t>
      </w:r>
    </w:p>
    <w:bookmarkEnd w:id="25"/>
    <w:bookmarkStart w:name="u2e150c94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config2</w:t>
      </w:r>
    </w:p>
    <w:bookmarkEnd w:id="26"/>
    <w:bookmarkStart w:name="u61c38f1a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config3</w:t>
      </w:r>
    </w:p>
    <w:bookmarkEnd w:id="27"/>
    <w:bookmarkStart w:name="u3e821149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mongos</w:t>
      </w:r>
    </w:p>
    <w:bookmarkEnd w:id="28"/>
    <w:bookmarkStart w:name="uf4bc6177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shard11</w:t>
      </w:r>
    </w:p>
    <w:bookmarkEnd w:id="29"/>
    <w:bookmarkStart w:name="u3f3f1d3d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shard12</w:t>
      </w:r>
    </w:p>
    <w:bookmarkEnd w:id="30"/>
    <w:bookmarkStart w:name="ub5effa4f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shard13</w:t>
      </w:r>
    </w:p>
    <w:bookmarkEnd w:id="31"/>
    <w:bookmarkStart w:name="u776c268b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shard21</w:t>
      </w:r>
    </w:p>
    <w:bookmarkEnd w:id="32"/>
    <w:bookmarkStart w:name="u5c8519c9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├── shard22</w:t>
      </w:r>
    </w:p>
    <w:bookmarkEnd w:id="33"/>
    <w:bookmarkStart w:name="ud91f72eb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└── shard23</w:t>
      </w:r>
    </w:p>
    <w:bookmarkEnd w:id="34"/>
    <w:bookmarkStart w:name="ua2bf246e" w:id="35"/>
    <w:bookmarkEnd w:id="35"/>
    <w:bookmarkStart w:name="lJg0b" w:id="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mkdir -pv /data/mongo</w:t>
        <w:br/>
        <w:t>mkdir -pv ./{data,log}/{config1,config2,config3,shard11,shard12,shard13,shard21,shard22,shard23,mongos}</w:t>
        <w:br/>
        <w:t>mkdir -pv ./conf/{config,shard1,shard2,mongos}</w:t>
        <w:br/>
        <w:t>chmod -R a+rwx log</w:t>
        <w:br/>
      </w:r>
    </w:p>
    <w:bookmarkEnd w:id="36"/>
    <w:bookmarkStart w:name="aD15F" w:id="3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2 生成keyFile </w:t>
      </w:r>
    </w:p>
    <w:bookmarkEnd w:id="37"/>
    <w:bookmarkStart w:name="uf1938122" w:id="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MongoDB使用keyfile认证，副本集中的每个mongod实例使用keyfile内容作为认证其他成员的共享密码。mongod实例只有拥有正确的keyfile才可以加入副本集。 </w:t>
      </w:r>
    </w:p>
    <w:bookmarkEnd w:id="38"/>
    <w:bookmarkStart w:name="u2a57fcfc" w:id="3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keyFile的内容必须是6到1024个字符的长度，且副本集所有成员的keyFile内容必须相同。</w:t>
      </w:r>
    </w:p>
    <w:bookmarkEnd w:id="39"/>
    <w:bookmarkStart w:name="u944f860c" w:id="4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有一点要注意是的：在UNIX系统中，keyFile必须没有组权限或完全权限（也就是权限要设置成X00的形式）。Windows系统中，keyFile权限没有被检查。</w:t>
      </w:r>
    </w:p>
    <w:bookmarkEnd w:id="40"/>
    <w:bookmarkStart w:name="ud113aa97" w:id="4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可以使用任意方法生成keyFile。例如，如下操作使用openssl生成复杂的随机的1024个字符串。然后使用chmod修改文件权限，只给文件拥有者提供读权限。</w:t>
      </w:r>
    </w:p>
    <w:bookmarkEnd w:id="41"/>
    <w:bookmarkStart w:name="wrvHA" w:id="4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openssl rand -base64 756 &gt; key.file</w:t>
        <w:br/>
        <w:t>chmod 400 key.file</w:t>
        <w:br/>
        <w:t>chown 999:999 key.file</w:t>
        <w:br/>
      </w:r>
    </w:p>
    <w:bookmarkEnd w:id="42"/>
    <w:bookmarkStart w:name="uaf8004d5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19"/>
        </w:rPr>
        <w:t>999用户是容器中的mongod用户，通过chown修改文件用户权限</w:t>
      </w:r>
    </w:p>
    <w:bookmarkEnd w:id="43"/>
    <w:bookmarkStart w:name="eCo3S" w:id="4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创建docker专用网络</w:t>
      </w:r>
    </w:p>
    <w:bookmarkEnd w:id="44"/>
    <w:bookmarkStart w:name="RVcVG" w:id="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network create --subnet=10.20.0.0/24 mongo-network</w:t>
        <w:br/>
      </w:r>
    </w:p>
    <w:bookmarkEnd w:id="45"/>
    <w:bookmarkStart w:name="oz39V" w:id="4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4 角色端口规划</w:t>
      </w:r>
    </w:p>
    <w:bookmarkEnd w:id="46"/>
    <w:bookmarkStart w:name="RSsqM" w:id="47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3901"/>
        <w:gridCol w:w="3275"/>
        <w:gridCol w:w="3149"/>
        <w:gridCol w:w="3309"/>
      </w:tblGrid>
      <w:tr>
        <w:trPr>
          <w:trHeight w:val="495" w:hRule="atLeast"/>
        </w:trPr>
        <w:tc>
          <w:tcPr>
            <w:tcW w:w="39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d7adab1" w:id="4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服务端口</w:t>
            </w:r>
          </w:p>
          <w:bookmarkEnd w:id="48"/>
        </w:tc>
        <w:tc>
          <w:tcPr>
            <w:tcW w:w="32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8b1365b" w:id="4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mongos:27017</w:t>
            </w:r>
          </w:p>
          <w:bookmarkEnd w:id="49"/>
        </w:tc>
        <w:tc>
          <w:tcPr>
            <w:tcW w:w="314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33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line="360" w:lineRule="auto" w:beforeLines="100" w:after="50"/>
              <w:ind w:left="0"/>
            </w:pPr>
          </w:p>
        </w:tc>
      </w:tr>
      <w:tr>
        <w:trPr>
          <w:trHeight w:val="495" w:hRule="atLeast"/>
        </w:trPr>
        <w:tc>
          <w:tcPr>
            <w:tcW w:w="39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3cfa5ea" w:id="5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服务端口</w:t>
            </w:r>
          </w:p>
          <w:bookmarkEnd w:id="50"/>
        </w:tc>
        <w:tc>
          <w:tcPr>
            <w:tcW w:w="32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bab4f53" w:id="5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  <w:shd w:fill="f7f7f7"/>
              </w:rPr>
              <w:t>configserver:</w:t>
            </w: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27019</w:t>
            </w:r>
          </w:p>
          <w:bookmarkEnd w:id="51"/>
        </w:tc>
        <w:tc>
          <w:tcPr>
            <w:tcW w:w="314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1feadee" w:id="5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  <w:shd w:fill="f7f7f7"/>
              </w:rPr>
              <w:t>configserver:</w:t>
            </w: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27019</w:t>
            </w:r>
          </w:p>
          <w:bookmarkEnd w:id="52"/>
        </w:tc>
        <w:tc>
          <w:tcPr>
            <w:tcW w:w="33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eef3fd7" w:id="5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  <w:shd w:fill="f7f7f7"/>
              </w:rPr>
              <w:t>configserver:</w:t>
            </w: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27019</w:t>
            </w:r>
          </w:p>
          <w:bookmarkEnd w:id="53"/>
        </w:tc>
      </w:tr>
      <w:tr>
        <w:trPr>
          <w:trHeight w:val="1575" w:hRule="atLeast"/>
        </w:trPr>
        <w:tc>
          <w:tcPr>
            <w:tcW w:w="390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954f594" w:id="5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服务端口</w:t>
            </w:r>
          </w:p>
          <w:bookmarkEnd w:id="54"/>
        </w:tc>
        <w:tc>
          <w:tcPr>
            <w:tcW w:w="3275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4faaf4b" w:id="5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shard1 主节点: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17001</w:t>
            </w:r>
          </w:p>
          <w:bookmarkEnd w:id="55"/>
          <w:bookmarkStart w:name="ud0720beb" w:id="5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shard2 主节点: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27003</w:t>
            </w:r>
          </w:p>
          <w:bookmarkEnd w:id="56"/>
        </w:tc>
        <w:tc>
          <w:tcPr>
            <w:tcW w:w="314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7cd802f" w:id="5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shard1 副节点: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17002</w:t>
            </w:r>
          </w:p>
          <w:bookmarkEnd w:id="57"/>
          <w:bookmarkStart w:name="u0072f47b" w:id="5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shard1 副节点: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27002</w:t>
            </w:r>
          </w:p>
          <w:bookmarkEnd w:id="58"/>
          <w:bookmarkStart w:name="u0d9d5e8f" w:id="59"/>
          <w:p>
            <w:pPr>
              <w:spacing w:after="50" w:line="360" w:lineRule="auto" w:beforeLines="100"/>
              <w:ind w:left="0"/>
              <w:jc w:val="left"/>
            </w:pPr>
          </w:p>
          <w:bookmarkEnd w:id="59"/>
        </w:tc>
        <w:tc>
          <w:tcPr>
            <w:tcW w:w="330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7cabd1b" w:id="6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shard1 仲裁节点: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17003</w:t>
            </w:r>
          </w:p>
          <w:bookmarkEnd w:id="60"/>
          <w:bookmarkStart w:name="u129ad727" w:id="6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4f4f4f"/>
                <w:sz w:val="21"/>
              </w:rPr>
              <w:t>shard1 仲裁节点:</w:t>
            </w: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27001</w:t>
            </w:r>
          </w:p>
          <w:bookmarkEnd w:id="61"/>
        </w:tc>
      </w:tr>
    </w:tbl>
    <w:bookmarkEnd w:id="47"/>
    <w:bookmarkStart w:name="u2c53b85c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说明：端口五位数，第二位表示分片号。第3位表示角色编号。</w:t>
      </w:r>
    </w:p>
    <w:bookmarkEnd w:id="62"/>
    <w:bookmarkStart w:name="xTpb3" w:id="6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docker-compose.yml</w:t>
      </w:r>
    </w:p>
    <w:bookmarkEnd w:id="63"/>
    <w:bookmarkStart w:name="Cf0Fe" w:id="6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version: '3.3'</w:t>
        <w:br/>
        <w:t>services:</w:t>
        <w:br/>
        <w:t># 配置服务器configsvr</w:t>
        <w:br/>
        <w:t xml:space="preserve">  mongo-config1:</w:t>
        <w:br/>
        <w:t xml:space="preserve">    image: mongo:5.0</w:t>
        <w:br/>
        <w:t xml:space="preserve">    privileged: true</w:t>
        <w:br/>
        <w:t xml:space="preserve">    container_name: mongo-config1</w:t>
        <w:br/>
        <w:t xml:space="preserve">    hostname: mongo-config1</w:t>
        <w:br/>
        <w:t xml:space="preserve">    restart: always</w:t>
        <w:br/>
        <w:t xml:space="preserve">    #ports: </w:t>
        <w:br/>
        <w:t xml:space="preserve">    #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- ${PWD}/data/config1:/data/db</w:t>
        <w:br/>
        <w:t xml:space="preserve">      - ${PWD}/log/config1:/var/log/mongod</w:t>
        <w:br/>
        <w:t xml:space="preserve">      - ${PWD}/conf/config:/etc/mongod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10.20.0.11</w:t>
        <w:br/>
        <w:t/>
        <w:br/>
        <w:t xml:space="preserve">  mongo-config2:</w:t>
        <w:br/>
        <w:t xml:space="preserve">    image: mongo:5.0</w:t>
        <w:br/>
        <w:t xml:space="preserve">    privileged: true</w:t>
        <w:br/>
        <w:t xml:space="preserve">    container_name: mongo-config2</w:t>
        <w:br/>
        <w:t xml:space="preserve">    hostname: mongo-config2</w:t>
        <w:br/>
        <w:t xml:space="preserve">    restart: always</w:t>
        <w:br/>
        <w:t xml:space="preserve">    #ports:</w:t>
        <w:br/>
        <w:t xml:space="preserve">    #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- ${PWD}/data/config2:/data/db</w:t>
        <w:br/>
        <w:t xml:space="preserve">      - ${PWD}/log/config2:/var/log/mongod</w:t>
        <w:br/>
        <w:t xml:space="preserve">      - ${PWD}/conf/config:/etc/mongod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10.20.0.12</w:t>
        <w:br/>
        <w:t/>
        <w:br/>
        <w:t xml:space="preserve">  mongo-config3:</w:t>
        <w:br/>
        <w:t xml:space="preserve">    image: mongo:5.0</w:t>
        <w:br/>
        <w:t xml:space="preserve">    privileged: true</w:t>
        <w:br/>
        <w:t xml:space="preserve">    container_name: mongo-config3</w:t>
        <w:br/>
        <w:t xml:space="preserve">    hostname: mongo-config3</w:t>
        <w:br/>
        <w:t xml:space="preserve">    restart: always</w:t>
        <w:br/>
        <w:t xml:space="preserve">    #ports:</w:t>
        <w:br/>
        <w:t xml:space="preserve">    # - 27019:27019</w:t>
        <w:br/>
        <w:t xml:space="preserve">    command: mongod --config /etc/mongod/config.conf --logpath /var/log/mongod/mongodb.log</w:t>
        <w:br/>
        <w:t xml:space="preserve">    volumes:</w:t>
        <w:br/>
        <w:t xml:space="preserve">      - /etc/localtime:/etc/localtime:ro</w:t>
        <w:br/>
        <w:t xml:space="preserve">      - ${PWD}/data/config3:/data/db</w:t>
        <w:br/>
        <w:t xml:space="preserve">      - ${PWD}/log/config3:/var/log/mongod</w:t>
        <w:br/>
        <w:t xml:space="preserve">      - ${PWD}/conf/config:/etc/mongod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10.20.0.13</w:t>
        <w:br/>
        <w:t/>
        <w:br/>
        <w:t/>
        <w:br/>
        <w:t># 配置shard1主节点</w:t>
        <w:br/>
        <w:t xml:space="preserve">  mongo-shard1-1:</w:t>
        <w:br/>
        <w:t xml:space="preserve">    image: mongo:5.0</w:t>
        <w:br/>
        <w:t xml:space="preserve">    container_name: mongo-shard1-1</w:t>
        <w:br/>
        <w:t xml:space="preserve">    hostname: mongo-shard1-1</w:t>
        <w:br/>
        <w:t xml:space="preserve">    restart: always</w:t>
        <w:br/>
        <w:t xml:space="preserve">    ports:</w:t>
        <w:br/>
        <w:t xml:space="preserve">     - 17001:27018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${PWD}/data/shard11:/data/db/</w:t>
        <w:br/>
        <w:t xml:space="preserve">      - ${PWD}/log/shard11:/var/log/mongod</w:t>
        <w:br/>
        <w:t xml:space="preserve">      - ${PWD}/conf/shard1:/etc/mongod/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10.20.0.21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># 配置shard1副节点</w:t>
        <w:br/>
        <w:t xml:space="preserve">  mongo-shard1-2:</w:t>
        <w:br/>
        <w:t xml:space="preserve">    image: mongo:5.0</w:t>
        <w:br/>
        <w:t xml:space="preserve">    container_name: mongo-shard1-2</w:t>
        <w:br/>
        <w:t xml:space="preserve">    hostname: mongo-shard1-2</w:t>
        <w:br/>
        <w:t xml:space="preserve">    restart: always</w:t>
        <w:br/>
        <w:t xml:space="preserve">    ports:</w:t>
        <w:br/>
        <w:t xml:space="preserve">     - 17002:27018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${PWD}/data/shard12:/data/db/</w:t>
        <w:br/>
        <w:t xml:space="preserve">      - ${PWD}/log/shard12:/var/log/mongod</w:t>
        <w:br/>
        <w:t xml:space="preserve">      - ${PWD}/conf/shard1:/etc/mongod/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10.20.0.22</w:t>
        <w:br/>
        <w:t xml:space="preserve">    depends_on: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># 配置shard1仲裁节点</w:t>
        <w:br/>
        <w:t xml:space="preserve">  mongo-shard1-3:</w:t>
        <w:br/>
        <w:t xml:space="preserve">    image: mongo:5.0</w:t>
        <w:br/>
        <w:t xml:space="preserve">    container_name: mongo-shard1-3</w:t>
        <w:br/>
        <w:t xml:space="preserve">    hostname: mongo-shard1-3</w:t>
        <w:br/>
        <w:t xml:space="preserve">    restart: always</w:t>
        <w:br/>
        <w:t xml:space="preserve">    ports:</w:t>
        <w:br/>
        <w:t xml:space="preserve">     - 17003:27018</w:t>
        <w:br/>
        <w:t xml:space="preserve">     #- 17018:27018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${PWD}/data/shard13:/data/db/</w:t>
        <w:br/>
        <w:t xml:space="preserve">      - ${PWD}/log/shard13:/var/log/mongod</w:t>
        <w:br/>
        <w:t xml:space="preserve">      - ${PWD}/conf/shard1:/etc/mongod/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10.20.0.23</w:t>
        <w:br/>
        <w:t xml:space="preserve">    depends_on: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/>
        <w:br/>
        <w:t># 配置shard2主节点</w:t>
        <w:br/>
        <w:t xml:space="preserve">  mongo-shard2-1:</w:t>
        <w:br/>
        <w:t xml:space="preserve">    image: mongo:5.0</w:t>
        <w:br/>
        <w:t xml:space="preserve">    container_name: mongo-shard2-1</w:t>
        <w:br/>
        <w:t xml:space="preserve">    hostname: mongo-shard2-1</w:t>
        <w:br/>
        <w:t xml:space="preserve">    restart: always</w:t>
        <w:br/>
        <w:t xml:space="preserve">    ports:</w:t>
        <w:br/>
        <w:t xml:space="preserve">     - 27001:27018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${PWD}/data/shard21:/data/db/</w:t>
        <w:br/>
        <w:t xml:space="preserve">      - ${PWD}/log/shard21:/var/log/mongod</w:t>
        <w:br/>
        <w:t xml:space="preserve">      - ${PWD}/conf/shard2:/etc/mongod/</w:t>
        <w:br/>
        <w:t xml:space="preserve">      - ${PWD}/key.file:/etc/key.file </w:t>
        <w:br/>
        <w:t xml:space="preserve">    networks:</w:t>
        <w:br/>
        <w:t xml:space="preserve">      mongo-network:</w:t>
        <w:br/>
        <w:t xml:space="preserve">        ipv4_address: 10.20.0.31</w:t>
        <w:br/>
        <w:t xml:space="preserve">    depends_on:                                                                                                                                                                             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># 配置shard2副节点</w:t>
        <w:br/>
        <w:t xml:space="preserve">  mongo-shard2-2:</w:t>
        <w:br/>
        <w:t xml:space="preserve">    image: mongo:5.0</w:t>
        <w:br/>
        <w:t xml:space="preserve">    container_name: mongo-shard2-2</w:t>
        <w:br/>
        <w:t xml:space="preserve">    hostname: mongo-shard2-2</w:t>
        <w:br/>
        <w:t xml:space="preserve">    restart: always</w:t>
        <w:br/>
        <w:t xml:space="preserve">    ports:</w:t>
        <w:br/>
        <w:t xml:space="preserve">     - 27002:27018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${PWD}/data/shard22:/data/db/</w:t>
        <w:br/>
        <w:t xml:space="preserve">      - ${PWD}/log/shard22:/var/log/mongod</w:t>
        <w:br/>
        <w:t xml:space="preserve">      - ${PWD}/conf/shard2:/etc/mongod/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10.20.0.32</w:t>
        <w:br/>
        <w:t xml:space="preserve">    depends_on: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># 配置shard2仲裁节点</w:t>
        <w:br/>
        <w:t xml:space="preserve">  mongo-shard2-3:</w:t>
        <w:br/>
        <w:t xml:space="preserve">    image: mongo:5.0</w:t>
        <w:br/>
        <w:t xml:space="preserve">    container_name: mongo-shard2-3</w:t>
        <w:br/>
        <w:t xml:space="preserve">    hostname: mongo-shard2-3</w:t>
        <w:br/>
        <w:t xml:space="preserve">    restart: always</w:t>
        <w:br/>
        <w:t xml:space="preserve">    ports:</w:t>
        <w:br/>
        <w:t xml:space="preserve">     - 27003:27018</w:t>
        <w:br/>
        <w:t xml:space="preserve">     #- 27018:27018</w:t>
        <w:br/>
        <w:t xml:space="preserve">    command: mongod --config /etc/mongod/shard.conf --logpath /var/log/mongod/shard.log</w:t>
        <w:br/>
        <w:t xml:space="preserve">    volumes:</w:t>
        <w:br/>
        <w:t xml:space="preserve">      - /etc/localtime:/etc/localtime:ro</w:t>
        <w:br/>
        <w:t xml:space="preserve">      - ${PWD}/data/shard23:/data/db/</w:t>
        <w:br/>
        <w:t xml:space="preserve">      - ${PWD}/log/shard23:/var/log/mongod</w:t>
        <w:br/>
        <w:t xml:space="preserve">      - ${PWD}/conf/shard2:/etc/mongod/</w:t>
        <w:br/>
        <w:t xml:space="preserve">      - ${PWD}/key.file:/etc/key.file</w:t>
        <w:br/>
        <w:t xml:space="preserve">    networks:</w:t>
        <w:br/>
        <w:t xml:space="preserve">      mongo-network:</w:t>
        <w:br/>
        <w:t xml:space="preserve">        ipv4_address: 10.20.0.33</w:t>
        <w:br/>
        <w:t xml:space="preserve">    depends_on:</w:t>
        <w:br/>
        <w:t xml:space="preserve">      - mongo-config1</w:t>
        <w:br/>
        <w:t xml:space="preserve">      - mongo-config2</w:t>
        <w:br/>
        <w:t xml:space="preserve">      - mongo-config3</w:t>
        <w:br/>
        <w:t/>
        <w:br/>
        <w:t>#mongos</w:t>
        <w:br/>
        <w:t xml:space="preserve">  mongos:</w:t>
        <w:br/>
        <w:t xml:space="preserve">    image: mongo:5.0</w:t>
        <w:br/>
        <w:t xml:space="preserve">    networks:</w:t>
        <w:br/>
        <w:t xml:space="preserve">      mongo-network:</w:t>
        <w:br/>
        <w:t xml:space="preserve">        ipv4_address: 10.20.0.41</w:t>
        <w:br/>
        <w:t xml:space="preserve">    container_name: mongos</w:t>
        <w:br/>
        <w:t xml:space="preserve">    hostname: mongos</w:t>
        <w:br/>
        <w:t xml:space="preserve">    command: mongos --config /etc/mongod/mongos.conf --logpath /var/log/mongod/mongos.log</w:t>
        <w:br/>
        <w:t xml:space="preserve">    #command: mongos --config /etc/mongo/mongos.conf</w:t>
        <w:br/>
        <w:t xml:space="preserve">    volumes:</w:t>
        <w:br/>
        <w:t xml:space="preserve">      - /etc/localtime:/etc/localtime:ro</w:t>
        <w:br/>
        <w:t xml:space="preserve">      - ${PWD}/log/mongos:/var/log/mongod</w:t>
        <w:br/>
        <w:t xml:space="preserve">      - ${PWD}/conf/mongos:/etc/mongod</w:t>
        <w:br/>
        <w:t xml:space="preserve">      - ${PWD}/key.file:/etc/key.file</w:t>
        <w:br/>
        <w:t xml:space="preserve">    ports:</w:t>
        <w:br/>
        <w:t xml:space="preserve">      - "27017:27017"</w:t>
        <w:br/>
        <w:t xml:space="preserve">    depends_on:</w:t>
        <w:br/>
        <w:t xml:space="preserve">      - mongo-shard1-1</w:t>
        <w:br/>
        <w:t xml:space="preserve">      - mongo-shard1-2</w:t>
        <w:br/>
        <w:t xml:space="preserve">      - mongo-shard1-3</w:t>
        <w:br/>
        <w:t xml:space="preserve">      - mongo-shard2-1</w:t>
        <w:br/>
        <w:t xml:space="preserve">      - mongo-shard2-2</w:t>
        <w:br/>
        <w:t xml:space="preserve">      - mongo-shard2-3</w:t>
        <w:br/>
        <w:t/>
        <w:br/>
        <w:t>networks:</w:t>
        <w:br/>
        <w:t xml:space="preserve">  mongo-network:                                                                                                                                                                            </w:t>
        <w:br/>
        <w:t xml:space="preserve">    external: true</w:t>
        <w:br/>
      </w:r>
    </w:p>
    <w:bookmarkEnd w:id="64"/>
    <w:bookmarkStart w:name="IEKvG" w:id="6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 部署配置服务器</w:t>
      </w:r>
    </w:p>
    <w:bookmarkEnd w:id="65"/>
    <w:bookmarkStart w:name="kmV1Z" w:id="6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配置文件config.conf</w:t>
      </w:r>
    </w:p>
    <w:bookmarkEnd w:id="66"/>
    <w:bookmarkStart w:name="R29zM" w:id="6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configsvr # 定义为mongo配置服务器</w:t>
        <w:br/>
        <w:t/>
        <w:br/>
        <w:t>replication:</w:t>
        <w:br/>
        <w:t xml:space="preserve">  replSetName: cfgsvr # 副本集名称，相同副本须使用同一个副本集名称</w:t>
        <w:br/>
        <w:t/>
        <w:br/>
        <w:t>storage:</w:t>
        <w:br/>
        <w:t xml:space="preserve">  dbPath: "/data/db"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	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27019</w:t>
        <w:br/>
      </w:r>
    </w:p>
    <w:bookmarkEnd w:id="67"/>
    <w:bookmarkStart w:name="NCI6R" w:id="6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启动服务config</w:t>
      </w:r>
    </w:p>
    <w:bookmarkEnd w:id="68"/>
    <w:bookmarkStart w:name="xs9O1" w:id="6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mongo-config1 mongo-config2 mongo-config3</w:t>
        <w:br/>
      </w:r>
    </w:p>
    <w:bookmarkEnd w:id="69"/>
    <w:bookmarkStart w:name="zYaHC" w:id="7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初始化配置服务复制集</w:t>
      </w:r>
    </w:p>
    <w:bookmarkEnd w:id="70"/>
    <w:bookmarkStart w:name="u500e463c" w:id="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登录mongo，创建的三个配置服务中随便一个</w:t>
      </w:r>
    </w:p>
    <w:bookmarkEnd w:id="71"/>
    <w:bookmarkStart w:name="rGa0O" w:id="7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mongo-config1 mongo 127.0.0.1:27019</w:t>
        <w:br/>
      </w:r>
    </w:p>
    <w:bookmarkEnd w:id="72"/>
    <w:bookmarkStart w:name="ud1984793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73"/>
    <w:bookmarkStart w:name="u24026e81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初始化</w:t>
      </w:r>
    </w:p>
    <w:bookmarkEnd w:id="74"/>
    <w:bookmarkStart w:name="WJEKe" w:id="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rs.initiate({</w:t>
        <w:br/>
        <w:t xml:space="preserve">    _id: "cfgsvr",</w:t>
        <w:br/>
        <w:t xml:space="preserve">    configsvr: true,</w:t>
        <w:br/>
        <w:t xml:space="preserve">    members: [</w:t>
        <w:br/>
        <w:t xml:space="preserve">            { _id : 0, host : "mongo-config1:27019" },</w:t>
        <w:br/>
        <w:t xml:space="preserve">            { _id : 1, host : "mongo-config2:27019" },</w:t>
        <w:br/>
        <w:t xml:space="preserve">            { _id : 2, host : "mongo-config3:27019" }</w:t>
        <w:br/>
        <w:t xml:space="preserve">        ]</w:t>
        <w:br/>
        <w:t xml:space="preserve">    }</w:t>
        <w:br/>
        <w:t>)</w:t>
        <w:br/>
      </w:r>
    </w:p>
    <w:bookmarkEnd w:id="75"/>
    <w:bookmarkStart w:name="ub09a3302" w:id="76"/>
    <w:p>
      <w:pPr>
        <w:spacing w:after="50" w:line="360" w:lineRule="auto" w:beforeLines="100"/>
        <w:ind w:left="0"/>
        <w:jc w:val="left"/>
      </w:pPr>
      <w:bookmarkStart w:name="ud5ee090c" w:id="77"/>
      <w:r>
        <w:rPr>
          <w:rFonts w:eastAsia="宋体" w:ascii="宋体"/>
        </w:rPr>
        <w:drawing>
          <wp:inline distT="0" distB="0" distL="0" distR="0">
            <wp:extent cx="5841999" cy="288608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29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bookmarkEnd w:id="76"/>
    <w:bookmarkStart w:name="u90245dd8" w:id="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查看状态</w:t>
      </w:r>
    </w:p>
    <w:bookmarkEnd w:id="78"/>
    <w:bookmarkStart w:name="eHz8D" w:id="7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rs_configsvr:PRIMARY&gt; rs.status()</w:t>
        <w:br/>
      </w:r>
    </w:p>
    <w:bookmarkEnd w:id="79"/>
    <w:p>
      <w:pPr>
        <w:spacing w:after="50" w:line="360" w:lineRule="auto" w:beforeLines="100"/>
        <w:ind w:left="0"/>
        <w:jc w:val="left"/>
      </w:pPr>
      <w:bookmarkStart w:name="u32b47b4e" w:id="80"/>
      <w:bookmarkEnd w:id="80"/>
      <w:r>
        <w:rPr>
          <w:rFonts w:ascii="宋体" w:hAnsi="Times New Roman" w:eastAsia="宋体"/>
          <w:b w:val="false"/>
          <w:i w:val="false"/>
          <w:color w:val="000000"/>
          <w:sz w:val="22"/>
        </w:rPr>
        <w:t>cfgsvr:PRIMARY&gt; rs.status()</w:t>
      </w:r>
      <w:bookmarkStart w:name="u32b47b4e" w:id="81"/>
      <w:bookmarkEnd w:id="81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3412d824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82"/>
    <w:bookmarkStart w:name="ub560797b" w:id="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e8323c"/>
          <w:sz w:val="22"/>
        </w:rPr>
        <w:t>"set" : "cfgsvr",</w:t>
      </w:r>
    </w:p>
    <w:bookmarkEnd w:id="83"/>
    <w:bookmarkStart w:name="u6ff35abc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"date" : ISODate("2022-10-13T11:41:46.072Z"),</w:t>
      </w:r>
    </w:p>
    <w:bookmarkEnd w:id="84"/>
    <w:bookmarkStart w:name="uc25d20b5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"myState" : 1,</w:t>
      </w:r>
    </w:p>
    <w:bookmarkEnd w:id="85"/>
    <w:bookmarkStart w:name="u735cb820" w:id="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"term" : NumberLong(1),</w:t>
      </w:r>
    </w:p>
    <w:bookmarkEnd w:id="86"/>
    <w:bookmarkStart w:name="u7131fc0e" w:id="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87"/>
    <w:bookmarkStart w:name="u4a1ca6bb" w:id="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88"/>
    <w:bookmarkStart w:name="uf6bee2b4" w:id="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"configsvr" : true,</w:t>
      </w:r>
    </w:p>
    <w:bookmarkEnd w:id="89"/>
    <w:bookmarkStart w:name="ue225bb78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"heartbeatIntervalMillis" : NumberLong(2000),</w:t>
      </w:r>
    </w:p>
    <w:bookmarkEnd w:id="90"/>
    <w:bookmarkStart w:name="u0afe24d1" w:id="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"majorityVoteCount" : 2,</w:t>
      </w:r>
    </w:p>
    <w:bookmarkEnd w:id="91"/>
    <w:bookmarkStart w:name="ue70ff4ee" w:id="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"writeMajorityCount" : 2,</w:t>
      </w:r>
    </w:p>
    <w:bookmarkEnd w:id="92"/>
    <w:bookmarkStart w:name="ub5aaaa01" w:id="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"votingMembersCount" : 3,</w:t>
      </w:r>
    </w:p>
    <w:bookmarkEnd w:id="93"/>
    <w:bookmarkStart w:name="u536e3a57" w:id="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"writableVotingMembersCount" : 3,</w:t>
      </w:r>
    </w:p>
    <w:bookmarkEnd w:id="94"/>
    <w:bookmarkStart w:name="u0a59f386" w:id="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"optimes" : {</w:t>
      </w:r>
    </w:p>
    <w:bookmarkEnd w:id="95"/>
    <w:bookmarkStart w:name="u2fc5e4ce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{</w:t>
      </w:r>
    </w:p>
    <w:bookmarkEnd w:id="96"/>
    <w:bookmarkStart w:name="ue573c723" w:id="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Timestamp(1665661305, 2),</w:t>
      </w:r>
    </w:p>
    <w:bookmarkEnd w:id="97"/>
    <w:bookmarkStart w:name="ucec742b5" w:id="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98"/>
    <w:bookmarkStart w:name="u82a4c999" w:id="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99"/>
    <w:bookmarkStart w:name="ub78e0c8b" w:id="1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"lastCommittedWallTime" : ISODate("2022-10-13T11:41:45.805Z"),</w:t>
      </w:r>
    </w:p>
    <w:bookmarkEnd w:id="100"/>
    <w:bookmarkStart w:name="u20474e60" w:id="1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"readConcernMajorityOpTime" : {</w:t>
      </w:r>
    </w:p>
    <w:bookmarkEnd w:id="101"/>
    <w:bookmarkStart w:name="ud151bd74" w:id="1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Timestamp(1665661305, 2),</w:t>
      </w:r>
    </w:p>
    <w:bookmarkEnd w:id="102"/>
    <w:bookmarkStart w:name="u70d07935" w:id="1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03"/>
    <w:bookmarkStart w:name="uf79b3fea" w:id="1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04"/>
    <w:bookmarkStart w:name="u351b9a3a" w:id="1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"appliedOpTime" : {</w:t>
      </w:r>
    </w:p>
    <w:bookmarkEnd w:id="105"/>
    <w:bookmarkStart w:name="ufc7ba561" w:id="1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Timestamp(1665661305, 2),</w:t>
      </w:r>
    </w:p>
    <w:bookmarkEnd w:id="106"/>
    <w:bookmarkStart w:name="u8d6e1859" w:id="1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07"/>
    <w:bookmarkStart w:name="ua607bf32" w:id="1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08"/>
    <w:bookmarkStart w:name="u78a748eb" w:id="1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"durableOpTime" : {</w:t>
      </w:r>
    </w:p>
    <w:bookmarkEnd w:id="109"/>
    <w:bookmarkStart w:name="u8556bdbf" w:id="1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Timestamp(1665661305, 2),</w:t>
      </w:r>
    </w:p>
    <w:bookmarkEnd w:id="110"/>
    <w:bookmarkStart w:name="u5a33cedd" w:id="1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11"/>
    <w:bookmarkStart w:name="ua6fdedaf" w:id="1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12"/>
    <w:bookmarkStart w:name="u6c844957" w:id="1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ISODate("2022-10-13T11:41:45.805Z"),</w:t>
      </w:r>
    </w:p>
    <w:bookmarkEnd w:id="113"/>
    <w:bookmarkStart w:name="uad13a78d" w:id="1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ISODate("2022-10-13T11:41:45.805Z")</w:t>
      </w:r>
    </w:p>
    <w:bookmarkEnd w:id="114"/>
    <w:bookmarkStart w:name="ud844d836" w:id="1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15"/>
    <w:bookmarkStart w:name="u48900761" w:id="1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"lastStableRecoveryTimestamp" : Timestamp(1665661293, 1),</w:t>
      </w:r>
    </w:p>
    <w:bookmarkEnd w:id="116"/>
    <w:bookmarkStart w:name="u67f1ae19" w:id="1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"electionCandidateMetrics" : {</w:t>
      </w:r>
    </w:p>
    <w:bookmarkEnd w:id="117"/>
    <w:bookmarkStart w:name="uf1224175" w:id="1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"lastElectionReason" : "electionTimeout",</w:t>
      </w:r>
    </w:p>
    <w:bookmarkEnd w:id="118"/>
    <w:bookmarkStart w:name="ud2e8cf36" w:id="1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"lastElectionDate" : ISODate("2022-10-13T08:48:31.963Z"),</w:t>
      </w:r>
    </w:p>
    <w:bookmarkEnd w:id="119"/>
    <w:bookmarkStart w:name="u93213a4f" w:id="1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"electionTerm" : NumberLong(1),</w:t>
      </w:r>
    </w:p>
    <w:bookmarkEnd w:id="120"/>
    <w:bookmarkStart w:name="u0a333028" w:id="1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"lastCommittedOpTimeAtElection" : {</w:t>
      </w:r>
    </w:p>
    <w:bookmarkEnd w:id="121"/>
    <w:bookmarkStart w:name="u96720878" w:id="1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Timestamp(1665650901, 1),</w:t>
      </w:r>
    </w:p>
    <w:bookmarkEnd w:id="122"/>
    <w:bookmarkStart w:name="u746dad0e" w:id="1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123"/>
    <w:bookmarkStart w:name="u798bbb44" w:id="1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24"/>
    <w:bookmarkStart w:name="uc79302d2" w:id="1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"lastSeenOpTimeAtElection" : {</w:t>
      </w:r>
    </w:p>
    <w:bookmarkEnd w:id="125"/>
    <w:bookmarkStart w:name="u948f4d60" w:id="1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Timestamp(1665650901, 1),</w:t>
      </w:r>
    </w:p>
    <w:bookmarkEnd w:id="126"/>
    <w:bookmarkStart w:name="u2a25fcb4" w:id="1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127"/>
    <w:bookmarkStart w:name="ubfe2cccd" w:id="1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28"/>
    <w:bookmarkStart w:name="uae8deefc" w:id="1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"numVotesNeeded" : 2,</w:t>
      </w:r>
    </w:p>
    <w:bookmarkEnd w:id="129"/>
    <w:bookmarkStart w:name="u52bb7e13" w:id="1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"priorityAtElection" : 1,</w:t>
      </w:r>
    </w:p>
    <w:bookmarkEnd w:id="130"/>
    <w:bookmarkStart w:name="ub1057a09" w:id="1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"electionTimeoutMillis" : NumberLong(10000),</w:t>
      </w:r>
    </w:p>
    <w:bookmarkEnd w:id="131"/>
    <w:bookmarkStart w:name="u5f584822" w:id="1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"numCatchUpOps" : NumberLong(0),</w:t>
      </w:r>
    </w:p>
    <w:bookmarkEnd w:id="132"/>
    <w:bookmarkStart w:name="u08ce2893" w:id="1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"newTermStartDate" : ISODate("2022-10-13T08:48:32.044Z"),</w:t>
      </w:r>
    </w:p>
    <w:bookmarkEnd w:id="133"/>
    <w:bookmarkStart w:name="u37ee8443" w:id="1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"wMajorityWriteAvailabilityDate" : ISODate("2022-10-13T08:48:32.337Z")</w:t>
      </w:r>
    </w:p>
    <w:bookmarkEnd w:id="134"/>
    <w:bookmarkStart w:name="u5b7b27d1" w:id="1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35"/>
    <w:bookmarkStart w:name="u45b39a8a" w:id="1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"members" : [</w:t>
      </w:r>
    </w:p>
    <w:bookmarkEnd w:id="136"/>
    <w:bookmarkStart w:name="u831c8d7a" w:id="1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137"/>
    <w:bookmarkStart w:name="ud6c23f44" w:id="1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0,</w:t>
      </w:r>
    </w:p>
    <w:bookmarkEnd w:id="138"/>
    <w:bookmarkStart w:name="u2f0a5774" w:id="1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"mongo-config1:27019",</w:t>
      </w:r>
    </w:p>
    <w:bookmarkEnd w:id="139"/>
    <w:bookmarkStart w:name="u8e7318fd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140"/>
    <w:bookmarkStart w:name="u06f60ebb" w:id="1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1,</w:t>
      </w:r>
    </w:p>
    <w:bookmarkEnd w:id="141"/>
    <w:bookmarkStart w:name="ud1b6f96a" w:id="1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"PRIMARY",</w:t>
      </w:r>
    </w:p>
    <w:bookmarkEnd w:id="142"/>
    <w:bookmarkStart w:name="u16399c33" w:id="1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13031,</w:t>
      </w:r>
    </w:p>
    <w:bookmarkEnd w:id="143"/>
    <w:bookmarkStart w:name="u4b10c9da" w:id="1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144"/>
    <w:bookmarkStart w:name="uf42e85cf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Timestamp(1665661305, 2),</w:t>
      </w:r>
    </w:p>
    <w:bookmarkEnd w:id="145"/>
    <w:bookmarkStart w:name="u50e24871" w:id="1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46"/>
    <w:bookmarkStart w:name="ud6332070" w:id="1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47"/>
    <w:bookmarkStart w:name="u0fe1d88b" w:id="1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ISODate("2022-10-13T11:41:45Z"),</w:t>
      </w:r>
    </w:p>
    <w:bookmarkEnd w:id="148"/>
    <w:bookmarkStart w:name="u45f7c2ce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ISODate("2022-10-13T11:41:45.805Z"),</w:t>
      </w:r>
    </w:p>
    <w:bookmarkEnd w:id="149"/>
    <w:bookmarkStart w:name="u3861be1d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ISODate("2022-10-13T11:41:45.805Z"),</w:t>
      </w:r>
    </w:p>
    <w:bookmarkEnd w:id="150"/>
    <w:bookmarkStart w:name="u3f646acd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151"/>
    <w:bookmarkStart w:name="uafb302a9" w:id="1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152"/>
    <w:bookmarkStart w:name="uc68ef5d2" w:id="1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153"/>
    <w:bookmarkStart w:name="u66dca7dd" w:id="1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"electionTime" : Timestamp(1665650911, 1),</w:t>
      </w:r>
    </w:p>
    <w:bookmarkEnd w:id="154"/>
    <w:bookmarkStart w:name="u7a197d12" w:id="1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"electionDate" : ISODate("2022-10-13T08:48:31Z"),</w:t>
      </w:r>
    </w:p>
    <w:bookmarkEnd w:id="155"/>
    <w:bookmarkStart w:name="ub7cc3aae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156"/>
    <w:bookmarkStart w:name="u078d2fae" w:id="1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1,</w:t>
      </w:r>
    </w:p>
    <w:bookmarkEnd w:id="157"/>
    <w:bookmarkStart w:name="u94c3a390" w:id="1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"self" : true,</w:t>
      </w:r>
    </w:p>
    <w:bookmarkEnd w:id="158"/>
    <w:bookmarkStart w:name="u20135b7a" w:id="1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</w:t>
      </w:r>
    </w:p>
    <w:bookmarkEnd w:id="159"/>
    <w:bookmarkStart w:name="u7ccdc0b2" w:id="1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60"/>
    <w:bookmarkStart w:name="ueb6aa35a" w:id="1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161"/>
    <w:bookmarkStart w:name="u9be29719" w:id="1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1,</w:t>
      </w:r>
    </w:p>
    <w:bookmarkEnd w:id="162"/>
    <w:bookmarkStart w:name="ua0d053b4" w:id="1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"mongo-config2:27019",</w:t>
      </w:r>
    </w:p>
    <w:bookmarkEnd w:id="163"/>
    <w:bookmarkStart w:name="u2a253803" w:id="1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164"/>
    <w:bookmarkStart w:name="u7806fc78" w:id="1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2,</w:t>
      </w:r>
    </w:p>
    <w:bookmarkEnd w:id="165"/>
    <w:bookmarkStart w:name="u12d2163b" w:id="1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"SECONDARY",</w:t>
      </w:r>
    </w:p>
    <w:bookmarkEnd w:id="166"/>
    <w:bookmarkStart w:name="u17d84d1e" w:id="1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10404,</w:t>
      </w:r>
    </w:p>
    <w:bookmarkEnd w:id="167"/>
    <w:bookmarkStart w:name="u2d60f8a1" w:id="1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168"/>
    <w:bookmarkStart w:name="udf4197ba" w:id="1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Timestamp(1665661304, 1),</w:t>
      </w:r>
    </w:p>
    <w:bookmarkEnd w:id="169"/>
    <w:bookmarkStart w:name="u47529365" w:id="1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70"/>
    <w:bookmarkStart w:name="ue495527f" w:id="1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71"/>
    <w:bookmarkStart w:name="u8098dff1" w:id="1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172"/>
    <w:bookmarkStart w:name="u8c14b089" w:id="1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Timestamp(1665661304, 1),</w:t>
      </w:r>
    </w:p>
    <w:bookmarkEnd w:id="173"/>
    <w:bookmarkStart w:name="u383992df" w:id="1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74"/>
    <w:bookmarkStart w:name="uc76574ad" w:id="1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75"/>
    <w:bookmarkStart w:name="u232ec6a7" w:id="1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ISODate("2022-10-13T11:41:44Z"),</w:t>
      </w:r>
    </w:p>
    <w:bookmarkEnd w:id="176"/>
    <w:bookmarkStart w:name="u52b72e62" w:id="1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ISODate("2022-10-13T11:41:44Z"),</w:t>
      </w:r>
    </w:p>
    <w:bookmarkEnd w:id="177"/>
    <w:bookmarkStart w:name="u70f90971" w:id="1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ISODate("2022-10-13T11:41:45.805Z"),</w:t>
      </w:r>
    </w:p>
    <w:bookmarkEnd w:id="178"/>
    <w:bookmarkStart w:name="u81aa8353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ISODate("2022-10-13T11:41:45.805Z"),</w:t>
      </w:r>
    </w:p>
    <w:bookmarkEnd w:id="179"/>
    <w:bookmarkStart w:name="u4369b61b" w:id="1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ISODate("2022-10-13T11:41:44.877Z"),</w:t>
      </w:r>
    </w:p>
    <w:bookmarkEnd w:id="180"/>
    <w:bookmarkStart w:name="uc02022e4" w:id="1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ISODate("2022-10-13T11:41:44.771Z"),</w:t>
      </w:r>
    </w:p>
    <w:bookmarkEnd w:id="181"/>
    <w:bookmarkStart w:name="u2abcc5ab" w:id="1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182"/>
    <w:bookmarkStart w:name="u5e27a145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183"/>
    <w:bookmarkStart w:name="u079f970f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"mongo-config1:27019",</w:t>
      </w:r>
    </w:p>
    <w:bookmarkEnd w:id="184"/>
    <w:bookmarkStart w:name="u32f45928" w:id="1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185"/>
    <w:bookmarkStart w:name="udfbfb0d2" w:id="1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186"/>
    <w:bookmarkStart w:name="ub652dc72" w:id="1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187"/>
    <w:bookmarkStart w:name="uf0c0c787" w:id="1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188"/>
    <w:bookmarkStart w:name="u17e7f4eb" w:id="1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189"/>
    <w:bookmarkStart w:name="u2b52ed0f" w:id="1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190"/>
    <w:bookmarkStart w:name="u3a100002" w:id="1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2,</w:t>
      </w:r>
    </w:p>
    <w:bookmarkEnd w:id="191"/>
    <w:bookmarkStart w:name="ue136bf66" w:id="1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"mongo-config3:27019",</w:t>
      </w:r>
    </w:p>
    <w:bookmarkEnd w:id="192"/>
    <w:bookmarkStart w:name="u62d74a7c" w:id="1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193"/>
    <w:bookmarkStart w:name="u45e17c4d" w:id="1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2,</w:t>
      </w:r>
    </w:p>
    <w:bookmarkEnd w:id="194"/>
    <w:bookmarkStart w:name="ue196420a" w:id="1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"SECONDARY",</w:t>
      </w:r>
    </w:p>
    <w:bookmarkEnd w:id="195"/>
    <w:bookmarkStart w:name="udbb84ec8" w:id="1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10404,</w:t>
      </w:r>
    </w:p>
    <w:bookmarkEnd w:id="196"/>
    <w:bookmarkStart w:name="udc9e12bc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197"/>
    <w:bookmarkStart w:name="u30c52f20" w:id="1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Timestamp(1665661304, 1),</w:t>
      </w:r>
    </w:p>
    <w:bookmarkEnd w:id="198"/>
    <w:bookmarkStart w:name="u1c6264e6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199"/>
    <w:bookmarkStart w:name="u65cb56d6" w:id="2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00"/>
    <w:bookmarkStart w:name="uabd267a7" w:id="2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201"/>
    <w:bookmarkStart w:name="u4745f2b4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Timestamp(1665661304, 1),</w:t>
      </w:r>
    </w:p>
    <w:bookmarkEnd w:id="202"/>
    <w:bookmarkStart w:name="ued9263ff" w:id="2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03"/>
    <w:bookmarkStart w:name="ub04029b4" w:id="2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04"/>
    <w:bookmarkStart w:name="u41888b23" w:id="2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ISODate("2022-10-13T11:41:44Z"),</w:t>
      </w:r>
    </w:p>
    <w:bookmarkEnd w:id="205"/>
    <w:bookmarkStart w:name="u90b6155e" w:id="2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ISODate("2022-10-13T11:41:44Z"),</w:t>
      </w:r>
    </w:p>
    <w:bookmarkEnd w:id="206"/>
    <w:bookmarkStart w:name="u37b26a54" w:id="2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ISODate("2022-10-13T11:41:45.805Z"),</w:t>
      </w:r>
    </w:p>
    <w:bookmarkEnd w:id="207"/>
    <w:bookmarkStart w:name="udac0ce12" w:id="2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ISODate("2022-10-13T11:41:45.805Z"),</w:t>
      </w:r>
    </w:p>
    <w:bookmarkEnd w:id="208"/>
    <w:bookmarkStart w:name="u3d35f0f1" w:id="2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ISODate("2022-10-13T11:41:44.891Z"),</w:t>
      </w:r>
    </w:p>
    <w:bookmarkEnd w:id="209"/>
    <w:bookmarkStart w:name="u08a92596" w:id="2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ISODate("2022-10-13T11:41:44.603Z"),</w:t>
      </w:r>
    </w:p>
    <w:bookmarkEnd w:id="210"/>
    <w:bookmarkStart w:name="uc75647a3" w:id="2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211"/>
    <w:bookmarkStart w:name="ufe855db0" w:id="2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212"/>
    <w:bookmarkStart w:name="ue7ca2d5c" w:id="2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"mongo-config1:27019",</w:t>
      </w:r>
    </w:p>
    <w:bookmarkEnd w:id="213"/>
    <w:bookmarkStart w:name="u8507f8f2" w:id="2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214"/>
    <w:bookmarkStart w:name="uba60f0af" w:id="2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215"/>
    <w:bookmarkStart w:name="ud9e11d45" w:id="2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1,</w:t>
      </w:r>
    </w:p>
    <w:bookmarkEnd w:id="216"/>
    <w:bookmarkStart w:name="uda2295f0" w:id="2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217"/>
    <w:bookmarkStart w:name="uc7f703b6" w:id="2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218"/>
    <w:bookmarkStart w:name="ucee3ed6e" w:id="2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],</w:t>
      </w:r>
    </w:p>
    <w:bookmarkEnd w:id="219"/>
    <w:bookmarkStart w:name="uec418f5a" w:id="2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"ok" : 1,</w:t>
      </w:r>
    </w:p>
    <w:bookmarkEnd w:id="220"/>
    <w:bookmarkStart w:name="u9d2b9dfb" w:id="2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"$gleStats" : {</w:t>
      </w:r>
    </w:p>
    <w:bookmarkEnd w:id="221"/>
    <w:bookmarkStart w:name="u665c220d" w:id="2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"lastOpTime" : Timestamp(0, 0),</w:t>
      </w:r>
    </w:p>
    <w:bookmarkEnd w:id="222"/>
    <w:bookmarkStart w:name="ubcbabcde" w:id="2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"electionId" : ObjectId("7fffffff0000000000000001")</w:t>
      </w:r>
    </w:p>
    <w:bookmarkEnd w:id="223"/>
    <w:bookmarkStart w:name="u6213c93d" w:id="2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24"/>
    <w:bookmarkStart w:name="u58c95702" w:id="2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Timestamp(1665661305, 2),</w:t>
      </w:r>
    </w:p>
    <w:bookmarkEnd w:id="225"/>
    <w:bookmarkStart w:name="uac25e16d" w:id="2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"$clusterTime" : {</w:t>
      </w:r>
    </w:p>
    <w:bookmarkEnd w:id="226"/>
    <w:bookmarkStart w:name="udc52a5b0" w:id="2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"clusterTime" : Timestamp(1665661305, 2),</w:t>
      </w:r>
    </w:p>
    <w:bookmarkEnd w:id="227"/>
    <w:bookmarkStart w:name="u29b5fa20" w:id="2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"signature" : {</w:t>
      </w:r>
    </w:p>
    <w:bookmarkEnd w:id="228"/>
    <w:bookmarkStart w:name="uec769210" w:id="2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"hash" : BinData(0,"7JIHsYrt6tGs1q6Chgmpfua91II="),</w:t>
      </w:r>
    </w:p>
    <w:bookmarkEnd w:id="229"/>
    <w:bookmarkStart w:name="u205374cb" w:id="2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"keyId" : NumberLong("7153916193592573972")</w:t>
      </w:r>
    </w:p>
    <w:bookmarkEnd w:id="230"/>
    <w:bookmarkStart w:name="ub470e6f9" w:id="2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231"/>
    <w:bookmarkStart w:name="u9717bfef" w:id="2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32"/>
    <w:bookmarkStart w:name="u1cb355a0" w:id="2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"operationTime" : Timestamp(1665661305, 2)</w:t>
      </w:r>
    </w:p>
    <w:bookmarkEnd w:id="233"/>
    <w:bookmarkStart w:name="u92d3ca2f" w:id="2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234"/>
    <w:bookmarkStart w:name="u074e5d5b" w:id="235"/>
    <w:bookmarkEnd w:id="235"/>
    <w:bookmarkStart w:name="jTOJ9" w:id="23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 创建分片副本集</w:t>
      </w:r>
    </w:p>
    <w:bookmarkEnd w:id="236"/>
    <w:bookmarkStart w:name="r8de8" w:id="23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shard1分片副本集</w:t>
      </w:r>
    </w:p>
    <w:bookmarkEnd w:id="237"/>
    <w:bookmarkStart w:name="QkAFZ" w:id="23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1、配置文件shard1.conf</w:t>
      </w:r>
    </w:p>
    <w:bookmarkEnd w:id="238"/>
    <w:bookmarkStart w:name="UFaXt" w:id="2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shardsvr # 配置为分片服务</w:t>
        <w:br/>
        <w:t>replication:</w:t>
        <w:br/>
        <w:t xml:space="preserve">  replSetName: shardsvr1 # 分片服务名称,3个分片名称不一致</w:t>
        <w:br/>
        <w:t/>
        <w:br/>
        <w:t>storage:</w:t>
        <w:br/>
        <w:t xml:space="preserve">  dbPath: "/data/db" #分片数据库路径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	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27018</w:t>
        <w:br/>
        <w:t>	</w:t>
        <w:br/>
      </w:r>
    </w:p>
    <w:bookmarkEnd w:id="239"/>
    <w:bookmarkStart w:name="LHenU" w:id="24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2、shard1分片部署</w:t>
      </w:r>
    </w:p>
    <w:bookmarkEnd w:id="240"/>
    <w:bookmarkStart w:name="WcufM" w:id="24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mongo-shard1-1 mongo-shard1-2 mongo-shard1-3</w:t>
        <w:br/>
      </w:r>
    </w:p>
    <w:bookmarkEnd w:id="241"/>
    <w:bookmarkStart w:name="xixR7" w:id="24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3、初始化分片服务器</w:t>
      </w:r>
    </w:p>
    <w:bookmarkEnd w:id="242"/>
    <w:bookmarkStart w:name="ud467e1c4" w:id="2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登录进容器中，任意一台</w:t>
      </w:r>
    </w:p>
    <w:bookmarkEnd w:id="243"/>
    <w:bookmarkStart w:name="wWYgv" w:id="24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 mongo 127.0.0.1:27018</w:t>
        <w:br/>
      </w:r>
    </w:p>
    <w:bookmarkEnd w:id="244"/>
    <w:bookmarkStart w:name="WHVH6" w:id="2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rs.initiate(</w:t>
        <w:br/>
        <w:t xml:space="preserve">    {</w:t>
        <w:br/>
        <w:t xml:space="preserve">        _id : "shardsvr1",</w:t>
        <w:br/>
        <w:t xml:space="preserve">        members: [</w:t>
        <w:br/>
        <w:t xml:space="preserve">            { _id : 0, host : "mongo-shard1-1:27018",priority:5 },</w:t>
        <w:br/>
        <w:t xml:space="preserve">            { _id : 1, host : "mongo-shard1-2:27018",priority:3 },</w:t>
        <w:br/>
        <w:t xml:space="preserve">            { _id : 2, host : "mongo-shard1-3:27018",arbiterOnly:true }</w:t>
        <w:br/>
        <w:t xml:space="preserve">        ]</w:t>
        <w:br/>
        <w:t xml:space="preserve">    }</w:t>
        <w:br/>
        <w:t>)</w:t>
        <w:br/>
      </w:r>
    </w:p>
    <w:bookmarkEnd w:id="245"/>
    <w:bookmarkStart w:name="u63d20df3" w:id="2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8200"/>
          <w:sz w:val="19"/>
          <w:shd w:fill="f8f8f8"/>
        </w:rPr>
        <w:t>设置裁决节点只需要在任意一个节点后增加arbiterOnly:true即可</w:t>
      </w:r>
    </w:p>
    <w:bookmarkEnd w:id="246"/>
    <w:bookmarkStart w:name="u81dfcc8c" w:id="2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8200"/>
          <w:sz w:val="19"/>
          <w:shd w:fill="f8f8f8"/>
        </w:rPr>
        <w:t>指定设置主副节点，使用priority，设置优先级，值大的优先设置主节点</w:t>
      </w:r>
    </w:p>
    <w:bookmarkEnd w:id="247"/>
    <w:bookmarkStart w:name="uaae3252a" w:id="248"/>
    <w:p>
      <w:pPr>
        <w:spacing w:after="50" w:line="360" w:lineRule="auto" w:beforeLines="100"/>
        <w:ind w:left="0"/>
        <w:jc w:val="left"/>
      </w:pPr>
      <w:bookmarkStart w:name="u6e5b6c08" w:id="249"/>
      <w:r>
        <w:rPr>
          <w:rFonts w:eastAsia="宋体" w:ascii="宋体"/>
        </w:rPr>
        <w:drawing>
          <wp:inline distT="0" distB="0" distL="0" distR="0">
            <wp:extent cx="5841999" cy="174963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866" cy="18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9"/>
    </w:p>
    <w:bookmarkEnd w:id="248"/>
    <w:bookmarkStart w:name="ppYq6" w:id="25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4、查看状态</w:t>
      </w:r>
    </w:p>
    <w:bookmarkEnd w:id="250"/>
    <w:bookmarkStart w:name="LP7ga" w:id="25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rs.status()</w:t>
        <w:br/>
      </w:r>
    </w:p>
    <w:bookmarkEnd w:id="251"/>
    <w:p>
      <w:pPr>
        <w:spacing w:after="50" w:line="360" w:lineRule="auto" w:beforeLines="100"/>
        <w:ind w:left="0"/>
        <w:jc w:val="left"/>
      </w:pPr>
      <w:bookmarkStart w:name="ud5f32d4f" w:id="252"/>
      <w:bookmarkEnd w:id="252"/>
      <w:r>
        <w:rPr>
          <w:rFonts w:ascii="宋体" w:hAnsi="Times New Roman" w:eastAsia="宋体"/>
          <w:b w:val="false"/>
          <w:i w:val="false"/>
          <w:color w:val="000000"/>
          <w:sz w:val="22"/>
        </w:rPr>
        <w:t>shardsvr1:PRIMARY&gt; rs.status()</w:t>
      </w:r>
      <w:bookmarkStart w:name="ud5f32d4f" w:id="253"/>
      <w:bookmarkEnd w:id="253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22a96387" w:id="2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254"/>
    <w:bookmarkStart w:name="u97c05ab2" w:id="2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"set" : "shardsvr1",</w:t>
      </w:r>
    </w:p>
    <w:bookmarkEnd w:id="255"/>
    <w:bookmarkStart w:name="udb9085ff" w:id="2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"date" : ISODate("2022-10-13T11:19:52.655Z"),</w:t>
      </w:r>
    </w:p>
    <w:bookmarkEnd w:id="256"/>
    <w:bookmarkStart w:name="u432c5d62" w:id="2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"myState" : 1,</w:t>
      </w:r>
    </w:p>
    <w:bookmarkEnd w:id="257"/>
    <w:bookmarkStart w:name="ufb653967" w:id="2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"term" : NumberLong(1),</w:t>
      </w:r>
    </w:p>
    <w:bookmarkEnd w:id="258"/>
    <w:bookmarkStart w:name="u61a04b5c" w:id="2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259"/>
    <w:bookmarkStart w:name="ubad4408e" w:id="2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260"/>
    <w:bookmarkStart w:name="u18e4f202" w:id="2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"heartbeatIntervalMillis" : NumberLong(2000),</w:t>
      </w:r>
    </w:p>
    <w:bookmarkEnd w:id="261"/>
    <w:bookmarkStart w:name="u71302eb1" w:id="2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"majorityVoteCount" : 2,</w:t>
      </w:r>
    </w:p>
    <w:bookmarkEnd w:id="262"/>
    <w:bookmarkStart w:name="u8802bcc3" w:id="2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"writeMajorityCount" : 2,</w:t>
      </w:r>
    </w:p>
    <w:bookmarkEnd w:id="263"/>
    <w:bookmarkStart w:name="u314cb336" w:id="2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"votingMembersCount" : 3,</w:t>
      </w:r>
    </w:p>
    <w:bookmarkEnd w:id="264"/>
    <w:bookmarkStart w:name="u1d4b67f5" w:id="2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"writableVotingMembersCount" : 2,</w:t>
      </w:r>
    </w:p>
    <w:bookmarkEnd w:id="265"/>
    <w:bookmarkStart w:name="u341c57b7" w:id="2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"optimes" : {</w:t>
      </w:r>
    </w:p>
    <w:bookmarkEnd w:id="266"/>
    <w:bookmarkStart w:name="ud36b5f46" w:id="2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{</w:t>
      </w:r>
    </w:p>
    <w:bookmarkEnd w:id="267"/>
    <w:bookmarkStart w:name="u7f1660e5" w:id="2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268"/>
    <w:bookmarkStart w:name="uabd44587" w:id="2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69"/>
    <w:bookmarkStart w:name="u584ad8c3" w:id="2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70"/>
    <w:bookmarkStart w:name="u0d18c837" w:id="2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"lastCommittedWallTime" : ISODate("2022-10-13T11:19:51.057Z"),</w:t>
      </w:r>
    </w:p>
    <w:bookmarkEnd w:id="271"/>
    <w:bookmarkStart w:name="ub2cab9dc" w:id="2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"readConcernMajorityOpTime" : {</w:t>
      </w:r>
    </w:p>
    <w:bookmarkEnd w:id="272"/>
    <w:bookmarkStart w:name="u19543f05" w:id="2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273"/>
    <w:bookmarkStart w:name="uaa8479c4" w:id="2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74"/>
    <w:bookmarkStart w:name="u8dd518bb" w:id="2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75"/>
    <w:bookmarkStart w:name="ua6814ac9" w:id="2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"appliedOpTime" : {</w:t>
      </w:r>
    </w:p>
    <w:bookmarkEnd w:id="276"/>
    <w:bookmarkStart w:name="u29fe6936" w:id="2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277"/>
    <w:bookmarkStart w:name="u5fad48ea" w:id="2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78"/>
    <w:bookmarkStart w:name="uca6fd674" w:id="2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79"/>
    <w:bookmarkStart w:name="u5b33faf0" w:id="2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"durableOpTime" : {</w:t>
      </w:r>
    </w:p>
    <w:bookmarkEnd w:id="280"/>
    <w:bookmarkStart w:name="u5e4c0c38" w:id="2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281"/>
    <w:bookmarkStart w:name="ue8967c16" w:id="2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282"/>
    <w:bookmarkStart w:name="u02f8100c" w:id="2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83"/>
    <w:bookmarkStart w:name="u150da499" w:id="2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ISODate("2022-10-13T11:19:51.057Z"),</w:t>
      </w:r>
    </w:p>
    <w:bookmarkEnd w:id="284"/>
    <w:bookmarkStart w:name="uc01b6447" w:id="2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ISODate("2022-10-13T11:19:51.057Z")</w:t>
      </w:r>
    </w:p>
    <w:bookmarkEnd w:id="285"/>
    <w:bookmarkStart w:name="uf8a38047" w:id="2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86"/>
    <w:bookmarkStart w:name="uf0cea331" w:id="2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"lastStableRecoveryTimestamp" : Timestamp(1665659961, 1),</w:t>
      </w:r>
    </w:p>
    <w:bookmarkEnd w:id="287"/>
    <w:bookmarkStart w:name="u781e32d6" w:id="2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"electionCandidateMetrics" : {</w:t>
      </w:r>
    </w:p>
    <w:bookmarkEnd w:id="288"/>
    <w:bookmarkStart w:name="uf52c4832" w:id="2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"lastElectionReason" : "electionTimeout",</w:t>
      </w:r>
    </w:p>
    <w:bookmarkEnd w:id="289"/>
    <w:bookmarkStart w:name="ub132170a" w:id="2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"lastElectionDate" : ISODate("2022-10-13T08:58:29.959Z"),</w:t>
      </w:r>
    </w:p>
    <w:bookmarkEnd w:id="290"/>
    <w:bookmarkStart w:name="u715602d2" w:id="2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"electionTerm" : NumberLong(1),</w:t>
      </w:r>
    </w:p>
    <w:bookmarkEnd w:id="291"/>
    <w:bookmarkStart w:name="ue1936861" w:id="2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"lastCommittedOpTimeAtElection" : {</w:t>
      </w:r>
    </w:p>
    <w:bookmarkEnd w:id="292"/>
    <w:bookmarkStart w:name="ub7718405" w:id="2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Timestamp(1665651499, 1),</w:t>
      </w:r>
    </w:p>
    <w:bookmarkEnd w:id="293"/>
    <w:bookmarkStart w:name="u5f205562" w:id="2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294"/>
    <w:bookmarkStart w:name="uae59c6ab" w:id="2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95"/>
    <w:bookmarkStart w:name="u93eabe46" w:id="2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"lastSeenOpTimeAtElection" : {</w:t>
      </w:r>
    </w:p>
    <w:bookmarkEnd w:id="296"/>
    <w:bookmarkStart w:name="ua20a2ab1" w:id="2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Timestamp(1665651499, 1),</w:t>
      </w:r>
    </w:p>
    <w:bookmarkEnd w:id="297"/>
    <w:bookmarkStart w:name="ua0213ace" w:id="2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298"/>
    <w:bookmarkStart w:name="u1a799eb3" w:id="2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299"/>
    <w:bookmarkStart w:name="u4c0853c1" w:id="3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"numVotesNeeded" : 2,</w:t>
      </w:r>
    </w:p>
    <w:bookmarkEnd w:id="300"/>
    <w:bookmarkStart w:name="uc3994e28" w:id="3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"priorityAtElection" : 5,</w:t>
      </w:r>
    </w:p>
    <w:bookmarkEnd w:id="301"/>
    <w:bookmarkStart w:name="ud6d2743c" w:id="3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"electionTimeoutMillis" : NumberLong(10000),</w:t>
      </w:r>
    </w:p>
    <w:bookmarkEnd w:id="302"/>
    <w:bookmarkStart w:name="ufb2e17be" w:id="3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"numCatchUpOps" : NumberLong(0),</w:t>
      </w:r>
    </w:p>
    <w:bookmarkEnd w:id="303"/>
    <w:bookmarkStart w:name="ue7241111" w:id="3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"newTermStartDate" : ISODate("2022-10-13T08:58:30.133Z"),</w:t>
      </w:r>
    </w:p>
    <w:bookmarkEnd w:id="304"/>
    <w:bookmarkStart w:name="u8af5b251" w:id="3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"wMajorityWriteAvailabilityDate" : ISODate("2022-10-13T08:58:31.029Z")</w:t>
      </w:r>
    </w:p>
    <w:bookmarkEnd w:id="305"/>
    <w:bookmarkStart w:name="ufa22dd83" w:id="3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06"/>
    <w:bookmarkStart w:name="u02286ddb" w:id="3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"members" : [</w:t>
      </w:r>
    </w:p>
    <w:bookmarkEnd w:id="307"/>
    <w:bookmarkStart w:name="u69ed79e8" w:id="3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08"/>
    <w:bookmarkStart w:name="ucf0cef82" w:id="3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0,</w:t>
      </w:r>
    </w:p>
    <w:bookmarkEnd w:id="309"/>
    <w:bookmarkStart w:name="udf5fafff" w:id="3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"mongo-shard1-1:27018",</w:t>
      </w:r>
    </w:p>
    <w:bookmarkEnd w:id="310"/>
    <w:bookmarkStart w:name="u125af519" w:id="3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311"/>
    <w:bookmarkStart w:name="u3946f54a" w:id="3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1,</w:t>
      </w:r>
    </w:p>
    <w:bookmarkEnd w:id="312"/>
    <w:bookmarkStart w:name="u7e46d61b" w:id="3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"PRIMARY",</w:t>
      </w:r>
    </w:p>
    <w:bookmarkEnd w:id="313"/>
    <w:bookmarkStart w:name="u01b8fbd4" w:id="3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8649,</w:t>
      </w:r>
    </w:p>
    <w:bookmarkEnd w:id="314"/>
    <w:bookmarkStart w:name="u73f2fd16" w:id="3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315"/>
    <w:bookmarkStart w:name="ue7cd98f4" w:id="3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316"/>
    <w:bookmarkStart w:name="ue86a24ae" w:id="3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17"/>
    <w:bookmarkStart w:name="uf84c4c0d" w:id="3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18"/>
    <w:bookmarkStart w:name="ua27563cc" w:id="3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ISODate("2022-10-13T11:19:51Z"),</w:t>
      </w:r>
    </w:p>
    <w:bookmarkEnd w:id="319"/>
    <w:bookmarkStart w:name="u9247a717" w:id="3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ISODate("2022-10-13T11:19:51.057Z"),</w:t>
      </w:r>
    </w:p>
    <w:bookmarkEnd w:id="320"/>
    <w:bookmarkStart w:name="u6aea7525" w:id="3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ISODate("2022-10-13T11:19:51.057Z"),</w:t>
      </w:r>
    </w:p>
    <w:bookmarkEnd w:id="321"/>
    <w:bookmarkStart w:name="u6b2127c9" w:id="3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322"/>
    <w:bookmarkStart w:name="uf7615a7a" w:id="3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323"/>
    <w:bookmarkStart w:name="u5e09f46c" w:id="3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324"/>
    <w:bookmarkStart w:name="ub22c85ef" w:id="3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"electionTime" : Timestamp(1665651509, 1),</w:t>
      </w:r>
    </w:p>
    <w:bookmarkEnd w:id="325"/>
    <w:bookmarkStart w:name="u4747b205" w:id="3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"electionDate" : ISODate("2022-10-13T08:58:29Z"),</w:t>
      </w:r>
    </w:p>
    <w:bookmarkEnd w:id="326"/>
    <w:bookmarkStart w:name="u3362fd61" w:id="3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2,</w:t>
      </w:r>
    </w:p>
    <w:bookmarkEnd w:id="327"/>
    <w:bookmarkStart w:name="u4c7bd5a5" w:id="3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1,</w:t>
      </w:r>
    </w:p>
    <w:bookmarkEnd w:id="328"/>
    <w:bookmarkStart w:name="u9af82894" w:id="3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"self" : true,</w:t>
      </w:r>
    </w:p>
    <w:bookmarkEnd w:id="329"/>
    <w:bookmarkStart w:name="u9d55032f" w:id="3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</w:t>
      </w:r>
    </w:p>
    <w:bookmarkEnd w:id="330"/>
    <w:bookmarkStart w:name="u0b73da90" w:id="3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31"/>
    <w:bookmarkStart w:name="uc89b653f" w:id="3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32"/>
    <w:bookmarkStart w:name="u2d1fef58" w:id="3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1,</w:t>
      </w:r>
    </w:p>
    <w:bookmarkEnd w:id="333"/>
    <w:bookmarkStart w:name="u7d28c437" w:id="3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"mongo-shard1-2:27018",</w:t>
      </w:r>
    </w:p>
    <w:bookmarkEnd w:id="334"/>
    <w:bookmarkStart w:name="ud2ee5635" w:id="3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335"/>
    <w:bookmarkStart w:name="u6c0b9d00" w:id="3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2,</w:t>
      </w:r>
    </w:p>
    <w:bookmarkEnd w:id="336"/>
    <w:bookmarkStart w:name="u108fe696" w:id="3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"SECONDARY",</w:t>
      </w:r>
    </w:p>
    <w:bookmarkEnd w:id="337"/>
    <w:bookmarkStart w:name="ua0a1287f" w:id="3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8493,</w:t>
      </w:r>
    </w:p>
    <w:bookmarkEnd w:id="338"/>
    <w:bookmarkStart w:name="u742b1b1a" w:id="3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339"/>
    <w:bookmarkStart w:name="uc887f4b3" w:id="3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340"/>
    <w:bookmarkStart w:name="uea81bf5f" w:id="3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41"/>
    <w:bookmarkStart w:name="u985e7f2b" w:id="3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42"/>
    <w:bookmarkStart w:name="uf014ceb4" w:id="3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"optimeDurable" : {</w:t>
      </w:r>
    </w:p>
    <w:bookmarkEnd w:id="343"/>
    <w:bookmarkStart w:name="ub16ff66f" w:id="3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Timestamp(1665659991, 1),</w:t>
      </w:r>
    </w:p>
    <w:bookmarkEnd w:id="344"/>
    <w:bookmarkStart w:name="ub2985f35" w:id="3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NumberLong(1)</w:t>
      </w:r>
    </w:p>
    <w:bookmarkEnd w:id="345"/>
    <w:bookmarkStart w:name="u73046aae" w:id="3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46"/>
    <w:bookmarkStart w:name="u5e76baa2" w:id="3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"optimeDate" : ISODate("2022-10-13T11:19:51Z"),</w:t>
      </w:r>
    </w:p>
    <w:bookmarkEnd w:id="347"/>
    <w:bookmarkStart w:name="u30169b3a" w:id="3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"optimeDurableDate" : ISODate("2022-10-13T11:19:51Z"),</w:t>
      </w:r>
    </w:p>
    <w:bookmarkEnd w:id="348"/>
    <w:bookmarkStart w:name="uf8059807" w:id="3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"lastAppliedWallTime" : ISODate("2022-10-13T11:19:51.057Z"),</w:t>
      </w:r>
    </w:p>
    <w:bookmarkEnd w:id="349"/>
    <w:bookmarkStart w:name="uc25040a5" w:id="3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"lastDurableWallTime" : ISODate("2022-10-13T11:19:51.057Z"),</w:t>
      </w:r>
    </w:p>
    <w:bookmarkEnd w:id="350"/>
    <w:bookmarkStart w:name="u9eff78b6" w:id="3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ISODate("2022-10-13T11:19:51.251Z"),</w:t>
      </w:r>
    </w:p>
    <w:bookmarkEnd w:id="351"/>
    <w:bookmarkStart w:name="u7a306276" w:id="3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ISODate("2022-10-13T11:19:51.766Z"),</w:t>
      </w:r>
    </w:p>
    <w:bookmarkEnd w:id="352"/>
    <w:bookmarkStart w:name="ua60347b1" w:id="3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353"/>
    <w:bookmarkStart w:name="u92e7ca64" w:id="3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354"/>
    <w:bookmarkStart w:name="u97f50c13" w:id="3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"mongo-shard1-1:27018",</w:t>
      </w:r>
    </w:p>
    <w:bookmarkEnd w:id="355"/>
    <w:bookmarkStart w:name="u050f1f51" w:id="3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0,</w:t>
      </w:r>
    </w:p>
    <w:bookmarkEnd w:id="356"/>
    <w:bookmarkStart w:name="uc63a7269" w:id="3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357"/>
    <w:bookmarkStart w:name="ue6d96c59" w:id="3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2,</w:t>
      </w:r>
    </w:p>
    <w:bookmarkEnd w:id="358"/>
    <w:bookmarkStart w:name="u24ab09fc" w:id="3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359"/>
    <w:bookmarkStart w:name="u519e1db4" w:id="3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60"/>
    <w:bookmarkStart w:name="u05f7a4b7" w:id="3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361"/>
    <w:bookmarkStart w:name="u49c5600d" w:id="3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"_id" : 2,</w:t>
      </w:r>
    </w:p>
    <w:bookmarkEnd w:id="362"/>
    <w:bookmarkStart w:name="u17b6fa18" w:id="3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"name" : "mongo-shard1-3:27018",</w:t>
      </w:r>
    </w:p>
    <w:bookmarkEnd w:id="363"/>
    <w:bookmarkStart w:name="u49c78433" w:id="3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"health" : 1,</w:t>
      </w:r>
    </w:p>
    <w:bookmarkEnd w:id="364"/>
    <w:bookmarkStart w:name="uc68e63f5" w:id="3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"state" : 7,</w:t>
      </w:r>
    </w:p>
    <w:bookmarkEnd w:id="365"/>
    <w:bookmarkStart w:name="u4f33abc2" w:id="3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"stateStr" : "ARBITER",</w:t>
      </w:r>
    </w:p>
    <w:bookmarkEnd w:id="366"/>
    <w:bookmarkStart w:name="u360aeb8e" w:id="3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"uptime" : 8493,</w:t>
      </w:r>
    </w:p>
    <w:bookmarkEnd w:id="367"/>
    <w:bookmarkStart w:name="uc8aca158" w:id="3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"lastHeartbeat" : ISODate("2022-10-13T11:19:51.589Z"),</w:t>
      </w:r>
    </w:p>
    <w:bookmarkEnd w:id="368"/>
    <w:bookmarkStart w:name="u1b075693" w:id="3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"lastHeartbeatRecv" : ISODate("2022-10-13T11:19:51.584Z"),</w:t>
      </w:r>
    </w:p>
    <w:bookmarkEnd w:id="369"/>
    <w:bookmarkStart w:name="u33244338" w:id="3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"pingMs" : NumberLong(0),</w:t>
      </w:r>
    </w:p>
    <w:bookmarkEnd w:id="370"/>
    <w:bookmarkStart w:name="u63e8d98f" w:id="3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"lastHeartbeatMessage" : "",</w:t>
      </w:r>
    </w:p>
    <w:bookmarkEnd w:id="371"/>
    <w:bookmarkStart w:name="u3322f7ad" w:id="3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"syncSourceHost" : "",</w:t>
      </w:r>
    </w:p>
    <w:bookmarkEnd w:id="372"/>
    <w:bookmarkStart w:name="uaccb0b04" w:id="3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"syncSourceId" : -1,</w:t>
      </w:r>
    </w:p>
    <w:bookmarkEnd w:id="373"/>
    <w:bookmarkStart w:name="u24daae12" w:id="3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"infoMessage" : "",</w:t>
      </w:r>
    </w:p>
    <w:bookmarkEnd w:id="374"/>
    <w:bookmarkStart w:name="u7e1e8f68" w:id="3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"configVersion" : 2,</w:t>
      </w:r>
    </w:p>
    <w:bookmarkEnd w:id="375"/>
    <w:bookmarkStart w:name="u3756c7e0" w:id="3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"configTerm" : 1</w:t>
      </w:r>
    </w:p>
    <w:bookmarkEnd w:id="376"/>
    <w:bookmarkStart w:name="ufa24d8fd" w:id="3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377"/>
    <w:bookmarkStart w:name="u497f6474" w:id="3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],</w:t>
      </w:r>
    </w:p>
    <w:bookmarkEnd w:id="378"/>
    <w:bookmarkStart w:name="uf594a508" w:id="3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"ok" : 1,</w:t>
      </w:r>
    </w:p>
    <w:bookmarkEnd w:id="379"/>
    <w:bookmarkStart w:name="uf47f33a8" w:id="3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"$gleStats" : {</w:t>
      </w:r>
    </w:p>
    <w:bookmarkEnd w:id="380"/>
    <w:bookmarkStart w:name="u0de7aafa" w:id="3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"lastOpTime" : Timestamp(0, 0),</w:t>
      </w:r>
    </w:p>
    <w:bookmarkEnd w:id="381"/>
    <w:bookmarkStart w:name="u5d21408b" w:id="3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"electionId" : ObjectId("7fffffff0000000000000001")</w:t>
      </w:r>
    </w:p>
    <w:bookmarkEnd w:id="382"/>
    <w:bookmarkStart w:name="u97015b72" w:id="3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83"/>
    <w:bookmarkStart w:name="u399fa1fb" w:id="3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"lastCommittedOpTime" : Timestamp(1665659991, 1),</w:t>
      </w:r>
    </w:p>
    <w:bookmarkEnd w:id="384"/>
    <w:bookmarkStart w:name="ucc502413" w:id="3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"$configServerState" : {</w:t>
      </w:r>
    </w:p>
    <w:bookmarkEnd w:id="385"/>
    <w:bookmarkStart w:name="ue788d0f3" w:id="3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"opTime" : {</w:t>
      </w:r>
    </w:p>
    <w:bookmarkEnd w:id="386"/>
    <w:bookmarkStart w:name="ubd131ba1" w:id="3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"ts" : Timestamp(1665659986, 1),</w:t>
      </w:r>
    </w:p>
    <w:bookmarkEnd w:id="387"/>
    <w:bookmarkStart w:name="ue788b4fc" w:id="3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"t" : NumberLong(-1)</w:t>
      </w:r>
    </w:p>
    <w:bookmarkEnd w:id="388"/>
    <w:bookmarkStart w:name="u1d52d8b9" w:id="3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389"/>
    <w:bookmarkStart w:name="u08113d7b" w:id="3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90"/>
    <w:bookmarkStart w:name="ud5a4ccac" w:id="3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"$clusterTime" : {</w:t>
      </w:r>
    </w:p>
    <w:bookmarkEnd w:id="391"/>
    <w:bookmarkStart w:name="udae30f08" w:id="3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"clusterTime" : Timestamp(1665659991, 1),</w:t>
      </w:r>
    </w:p>
    <w:bookmarkEnd w:id="392"/>
    <w:bookmarkStart w:name="u3b4352dd" w:id="3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"signature" : {</w:t>
      </w:r>
    </w:p>
    <w:bookmarkEnd w:id="393"/>
    <w:bookmarkStart w:name="u1fe22185" w:id="3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"hash" : BinData(0,"VWU4zVp3RJDbpyYDql9acPJsZUg="),</w:t>
      </w:r>
    </w:p>
    <w:bookmarkEnd w:id="394"/>
    <w:bookmarkStart w:name="ue121b97b" w:id="3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"keyId" : NumberLong("7153916193592573972")</w:t>
      </w:r>
    </w:p>
    <w:bookmarkEnd w:id="395"/>
    <w:bookmarkStart w:name="ua222f641" w:id="3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396"/>
    <w:bookmarkStart w:name="uff89eb5e" w:id="3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397"/>
    <w:bookmarkStart w:name="u1dc1117a" w:id="3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"operationTime" : Timestamp(1665659991, 1)</w:t>
      </w:r>
    </w:p>
    <w:bookmarkEnd w:id="398"/>
    <w:bookmarkStart w:name="u75a65751" w:id="3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399"/>
    <w:bookmarkStart w:name="GiAoj" w:id="40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shard2分片副本集</w:t>
      </w:r>
    </w:p>
    <w:bookmarkEnd w:id="400"/>
    <w:bookmarkStart w:name="aqRGs" w:id="40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配置文件shard2.conf</w:t>
      </w:r>
    </w:p>
    <w:bookmarkEnd w:id="401"/>
    <w:bookmarkStart w:name="TG9EW" w:id="40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sharding:</w:t>
        <w:br/>
        <w:t xml:space="preserve">  clusterRole: shardsvr # 配置为分片服务</w:t>
        <w:br/>
        <w:t>replication:</w:t>
        <w:br/>
        <w:t xml:space="preserve">  replSetName: shardsvr2 # 分片服务名称,3个分片名称不一致</w:t>
        <w:br/>
        <w:t/>
        <w:br/>
        <w:t>storage:</w:t>
        <w:br/>
        <w:t xml:space="preserve">  dbPath: "/data/db" #分片数据库路径</w:t>
        <w:br/>
        <w:t xml:space="preserve">  wiredTiger:</w:t>
        <w:br/>
        <w:t xml:space="preserve">    engineConfig:</w:t>
        <w:br/>
        <w:t xml:space="preserve">      journalCompressor: "zstd"</w:t>
        <w:br/>
        <w:t xml:space="preserve">  	  directoryForIndexes: true</w:t>
        <w:br/>
        <w:t xml:space="preserve">    collectionConfig:</w:t>
        <w:br/>
        <w:t xml:space="preserve">      blockCompressor: "zstd"</w:t>
        <w:br/>
        <w:t/>
        <w:br/>
        <w:t>security:</w:t>
        <w:br/>
        <w:t xml:space="preserve">  authorization: enabled</w:t>
        <w:br/>
        <w:t xml:space="preserve">  clusterAuthMode: "keyFile"</w:t>
        <w:br/>
        <w:t xml:space="preserve">  keyFile: "/etc/key.file"</w:t>
        <w:br/>
        <w:t/>
        <w:br/>
        <w:t>systemLog:</w:t>
        <w:br/>
        <w:t xml:space="preserve">  verbosity: 0</w:t>
        <w:br/>
        <w:t xml:space="preserve">  quiet: false</w:t>
        <w:br/>
        <w:t xml:space="preserve">  traceAllExceptions: false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net:</w:t>
        <w:br/>
        <w:t xml:space="preserve">  bindIpAll: true</w:t>
        <w:br/>
        <w:t xml:space="preserve">  port: 27018</w:t>
        <w:br/>
        <w:t>	</w:t>
        <w:br/>
      </w:r>
    </w:p>
    <w:bookmarkEnd w:id="402"/>
    <w:bookmarkStart w:name="NMp16" w:id="40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2、shard2分片部署</w:t>
      </w:r>
    </w:p>
    <w:bookmarkEnd w:id="403"/>
    <w:bookmarkStart w:name="H8Pko" w:id="40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mongo-shard2-1 mongo-shard2-2 mongo-shard2-3</w:t>
        <w:br/>
      </w:r>
    </w:p>
    <w:bookmarkEnd w:id="404"/>
    <w:bookmarkStart w:name="lYOpy" w:id="40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3、初始化分片服务器</w:t>
      </w:r>
    </w:p>
    <w:bookmarkEnd w:id="405"/>
    <w:bookmarkStart w:name="uebd9d671" w:id="4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登录进容器中，任意一台</w:t>
      </w:r>
    </w:p>
    <w:bookmarkEnd w:id="406"/>
    <w:bookmarkStart w:name="TM8O6" w:id="40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 mongo 127.0.0.1:27018</w:t>
        <w:br/>
      </w:r>
    </w:p>
    <w:bookmarkEnd w:id="407"/>
    <w:bookmarkStart w:name="YbOpH" w:id="40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rs.initiate(</w:t>
        <w:br/>
        <w:t xml:space="preserve">    {</w:t>
        <w:br/>
        <w:t xml:space="preserve">        _id : "shardsvr2",</w:t>
        <w:br/>
        <w:t xml:space="preserve">        members: [</w:t>
        <w:br/>
        <w:t xml:space="preserve">            { _id : 0, host : "mongo-shard2-3:27018",arbiterOnly:true },</w:t>
        <w:br/>
        <w:t xml:space="preserve">            { _id : 1, host : "mongo-shard2-1:27018",priority:5 },</w:t>
        <w:br/>
        <w:t xml:space="preserve">            { _id : 2, host : "mongo-shard2-2:27018",priority:3 }</w:t>
        <w:br/>
        <w:t xml:space="preserve">        ]</w:t>
        <w:br/>
        <w:t xml:space="preserve">    }</w:t>
        <w:br/>
        <w:t>)</w:t>
        <w:br/>
      </w:r>
    </w:p>
    <w:bookmarkEnd w:id="408"/>
    <w:bookmarkStart w:name="ubfb1cc64" w:id="409"/>
    <w:p>
      <w:pPr>
        <w:spacing w:after="50" w:line="360" w:lineRule="auto" w:beforeLines="100"/>
        <w:ind w:left="0"/>
        <w:jc w:val="left"/>
      </w:pPr>
      <w:bookmarkStart w:name="u6505441f" w:id="410"/>
      <w:r>
        <w:rPr>
          <w:rFonts w:eastAsia="宋体" w:ascii="宋体"/>
        </w:rPr>
        <w:drawing>
          <wp:inline distT="0" distB="0" distL="0" distR="0">
            <wp:extent cx="5841999" cy="15949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1066" cy="18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0"/>
    </w:p>
    <w:bookmarkEnd w:id="409"/>
    <w:bookmarkStart w:name="cIwsz" w:id="41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</w:t>
      </w:r>
      <w:r>
        <w:rPr>
          <w:rFonts w:ascii="宋体" w:hAnsi="Times New Roman" w:eastAsia="宋体"/>
          <w:color w:val="3399ff"/>
        </w:rPr>
        <w:t xml:space="preserve"> </w:t>
      </w:r>
      <w:r>
        <w:rPr>
          <w:rFonts w:ascii="宋体" w:hAnsi="Times New Roman" w:eastAsia="宋体"/>
        </w:rPr>
        <w:t>配置mongos路由服务器</w:t>
      </w:r>
    </w:p>
    <w:bookmarkEnd w:id="411"/>
    <w:bookmarkStart w:name="ufba1935d" w:id="4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f5222d"/>
          <w:sz w:val="22"/>
          <w:shd w:fill="f5f5f5"/>
        </w:rPr>
        <w:t>先启动配置服务器和分片服务器,后启动路由实例</w:t>
      </w:r>
    </w:p>
    <w:bookmarkEnd w:id="412"/>
    <w:bookmarkStart w:name="q0Jbl" w:id="41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配置文件mongos.conf</w:t>
      </w:r>
    </w:p>
    <w:bookmarkEnd w:id="413"/>
    <w:bookmarkStart w:name="ByIz2" w:id="41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systemLog:</w:t>
        <w:br/>
        <w:t xml:space="preserve">  verbosity: 0</w:t>
        <w:br/>
        <w:t xml:space="preserve">  quiet: false</w:t>
        <w:br/>
        <w:t xml:space="preserve">  traceAllExceptions: true</w:t>
        <w:br/>
        <w:t xml:space="preserve">  destination: "file"</w:t>
        <w:br/>
        <w:t xml:space="preserve">  logAppend: true</w:t>
        <w:br/>
        <w:t xml:space="preserve">  logRotate: reopen</w:t>
        <w:br/>
        <w:t/>
        <w:br/>
        <w:t>security:</w:t>
        <w:br/>
        <w:t xml:space="preserve">  clusterAuthMode: "keyFile"</w:t>
        <w:br/>
        <w:t xml:space="preserve">  keyFile: "/etc/key.file"</w:t>
        <w:br/>
        <w:t xml:space="preserve">  # authorization: disabled #该配置项不支持mongos，仅支持mongod</w:t>
        <w:br/>
        <w:t/>
        <w:br/>
        <w:t>net:</w:t>
        <w:br/>
        <w:t xml:space="preserve">  bindIpAll: true</w:t>
        <w:br/>
        <w:t xml:space="preserve">  port: 27017</w:t>
        <w:br/>
        <w:t/>
        <w:br/>
        <w:t>sharding:</w:t>
        <w:br/>
        <w:t xml:space="preserve">  #定义为mongos配置服务器 #监听的配置服务器,只能有1个或者3个 rs_configsvr为配置服务器的副本集名字</w:t>
        <w:br/>
        <w:t xml:space="preserve">  configDB: cfgsvr/mongo-config1:27019,mongo-config2:27019,mongo-config3:27019</w:t>
        <w:br/>
      </w:r>
    </w:p>
    <w:bookmarkEnd w:id="414"/>
    <w:bookmarkStart w:name="xzQ7x" w:id="41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启动服务</w:t>
      </w:r>
    </w:p>
    <w:bookmarkEnd w:id="415"/>
    <w:bookmarkStart w:name="nCykp" w:id="41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docker-compose up -d mongos</w:t>
        <w:br/>
      </w:r>
    </w:p>
    <w:bookmarkEnd w:id="416"/>
    <w:bookmarkStart w:name="ybrvK" w:id="41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初始化mongos,将分片加入到集群</w:t>
      </w:r>
    </w:p>
    <w:bookmarkEnd w:id="417"/>
    <w:bookmarkStart w:name="TovM6" w:id="41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</w:t>
        <w:br/>
        <w:t>mongos&gt; use admin</w:t>
        <w:br/>
      </w:r>
    </w:p>
    <w:bookmarkEnd w:id="418"/>
    <w:bookmarkStart w:name="fxGsV" w:id="4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sh.addShard("shardsvr1/mongo-shard1-1:27018,mongo-shard1-2:27018,mongo-shard1-3:27018")</w:t>
        <w:br/>
      </w:r>
    </w:p>
    <w:bookmarkEnd w:id="419"/>
    <w:bookmarkStart w:name="uc73f3205" w:id="420"/>
    <w:p>
      <w:pPr>
        <w:spacing w:after="50" w:line="360" w:lineRule="auto" w:beforeLines="100"/>
        <w:ind w:left="0"/>
        <w:jc w:val="left"/>
      </w:pPr>
      <w:bookmarkStart w:name="u42dfe8de" w:id="421"/>
      <w:r>
        <w:rPr>
          <w:rFonts w:eastAsia="宋体" w:ascii="宋体"/>
        </w:rPr>
        <w:drawing>
          <wp:inline distT="0" distB="0" distL="0" distR="0">
            <wp:extent cx="5841999" cy="16603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266" cy="21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1"/>
    </w:p>
    <w:bookmarkEnd w:id="420"/>
    <w:bookmarkStart w:name="ub4fbd631" w:id="422"/>
    <w:bookmarkEnd w:id="422"/>
    <w:bookmarkStart w:name="adwA3" w:id="42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sh.addShard("shardsvr2/mongo-shard2-1:27018,mongo-shard2-2:27018,mongo-shard2-3:27018")</w:t>
        <w:br/>
      </w:r>
    </w:p>
    <w:bookmarkEnd w:id="423"/>
    <w:bookmarkStart w:name="uc62dcbf2" w:id="424"/>
    <w:p>
      <w:pPr>
        <w:spacing w:after="50" w:line="360" w:lineRule="auto" w:beforeLines="100"/>
        <w:ind w:left="0"/>
        <w:jc w:val="left"/>
      </w:pPr>
      <w:bookmarkStart w:name="u51687b83" w:id="425"/>
      <w:r>
        <w:rPr>
          <w:rFonts w:eastAsia="宋体" w:ascii="宋体"/>
        </w:rPr>
        <w:drawing>
          <wp:inline distT="0" distB="0" distL="0" distR="0">
            <wp:extent cx="5842000" cy="15890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0" cy="214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5"/>
    </w:p>
    <w:bookmarkEnd w:id="424"/>
    <w:bookmarkStart w:name="u7y6A" w:id="42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六 创建管理员账号</w:t>
      </w:r>
    </w:p>
    <w:bookmarkEnd w:id="426"/>
    <w:bookmarkStart w:name="ue3c90fa8" w:id="427"/>
    <w:p>
      <w:pPr>
        <w:spacing w:after="50" w:line="360" w:lineRule="auto" w:beforeLines="100"/>
        <w:ind w:left="0"/>
        <w:jc w:val="left"/>
      </w:pPr>
      <w:bookmarkStart w:name="XZbJF" w:id="428"/>
      <w:bookmarkEnd w:id="428"/>
      <w:hyperlink r:id="rId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https://www.yuque.com/caikefusiji-ydknd/exgu5x/afzwtq</w:t>
        </w:r>
      </w:hyperlink>
      <w:bookmarkStart w:name="XZbJF" w:id="429"/>
      <w:bookmarkEnd w:id="429"/>
    </w:p>
    <w:bookmarkEnd w:id="427"/>
    <w:bookmarkStart w:name="u4e38adf3" w:id="430"/>
    <w:bookmarkEnd w:id="430"/>
    <w:bookmarkStart w:name="OCO4a" w:id="4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七 集群查询</w:t>
      </w:r>
    </w:p>
    <w:bookmarkEnd w:id="431"/>
    <w:bookmarkStart w:name="ue5696547" w:id="432"/>
    <w:p>
      <w:pPr>
        <w:spacing w:after="50" w:line="360" w:lineRule="auto" w:beforeLines="100"/>
        <w:ind w:left="0"/>
        <w:jc w:val="left"/>
      </w:pPr>
      <w:bookmarkStart w:name="yeiWl" w:id="433"/>
      <w:bookmarkEnd w:id="433"/>
      <w:hyperlink r:id="rId1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https://www.yuque.com/caikefusiji-ydknd/exgu5x/afzwtq</w:t>
        </w:r>
      </w:hyperlink>
      <w:bookmarkStart w:name="yeiWl" w:id="434"/>
      <w:bookmarkEnd w:id="434"/>
    </w:p>
    <w:bookmarkEnd w:id="432"/>
    <w:bookmarkStart w:name="uf541ece9" w:id="4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连接mongos</w:t>
      </w:r>
    </w:p>
    <w:bookmarkEnd w:id="435"/>
    <w:bookmarkStart w:name="WUdEs" w:id="4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436"/>
    <w:bookmarkStart w:name="wI3yT" w:id="43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44444"/>
          <w:shd w:fill="f5f5f5"/>
        </w:rPr>
        <w:t>查看集群状态</w:t>
      </w:r>
    </w:p>
    <w:bookmarkEnd w:id="437"/>
    <w:bookmarkStart w:name="zO7e7" w:id="43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sh.status()</w:t>
        <w:br/>
      </w:r>
    </w:p>
    <w:bookmarkEnd w:id="438"/>
    <w:bookmarkStart w:name="uc80ec5d4" w:id="439"/>
    <w:p>
      <w:pPr>
        <w:spacing w:after="50" w:line="360" w:lineRule="auto" w:beforeLines="100"/>
        <w:ind w:left="0"/>
        <w:jc w:val="left"/>
      </w:pPr>
      <w:bookmarkStart w:name="uc74425a7" w:id="440"/>
      <w:r>
        <w:rPr>
          <w:rFonts w:eastAsia="宋体" w:ascii="宋体"/>
        </w:rPr>
        <w:drawing>
          <wp:inline distT="0" distB="0" distL="0" distR="0">
            <wp:extent cx="5841999" cy="24594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24267" cy="51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0"/>
    </w:p>
    <w:bookmarkEnd w:id="439"/>
    <w:bookmarkStart w:name="u4770a520" w:id="441"/>
    <w:bookmarkEnd w:id="441"/>
    <w:bookmarkStart w:name="ub057996a" w:id="442"/>
    <w:p>
      <w:pPr>
        <w:spacing w:after="50" w:line="360" w:lineRule="auto" w:beforeLines="100"/>
        <w:ind w:left="0"/>
        <w:jc w:val="left"/>
      </w:pPr>
      <w:bookmarkStart w:name="u22a1b8f4" w:id="443"/>
      <w:r>
        <w:rPr>
          <w:rFonts w:eastAsia="宋体" w:ascii="宋体"/>
        </w:rPr>
        <w:drawing>
          <wp:inline distT="0" distB="0" distL="0" distR="0">
            <wp:extent cx="5841999" cy="18400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17867" cy="36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3"/>
    </w:p>
    <w:bookmarkEnd w:id="442"/>
    <w:bookmarkStart w:name="u0c9608b8" w:id="4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"partitioned" : false } //数据库目前不支持分片（"partitioned" : false）</w:t>
      </w:r>
    </w:p>
    <w:bookmarkEnd w:id="444"/>
    <w:bookmarkStart w:name="ufab23800" w:id="4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1"/>
        </w:rPr>
        <w:t>"partitioned" : true } //此时数据库已经支持分片</w:t>
      </w:r>
    </w:p>
    <w:bookmarkEnd w:id="445"/>
    <w:bookmarkStart w:name="ufcbb5647" w:id="446"/>
    <w:bookmarkEnd w:id="446"/>
    <w:bookmarkStart w:name="DuUlT" w:id="44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admin</w:t>
        <w:br/>
        <w:t>mongos&gt; db.runCommand({listshards:1})</w:t>
        <w:br/>
      </w:r>
    </w:p>
    <w:bookmarkEnd w:id="447"/>
    <w:bookmarkStart w:name="Gmvlk" w:id="448"/>
    <w:p>
      <w:pPr>
        <w:pStyle w:val="Heading3"/>
        <w:spacing w:after="50" w:line="360" w:lineRule="auto" w:beforeLines="100"/>
        <w:ind w:left="0"/>
        <w:jc w:val="left"/>
      </w:pPr>
      <w:bookmarkStart w:name="ud36fb781" w:id="449"/>
      <w:r>
        <w:rPr>
          <w:rFonts w:eastAsia="宋体" w:ascii="宋体"/>
        </w:rPr>
        <w:drawing>
          <wp:inline distT="0" distB="0" distL="0" distR="0">
            <wp:extent cx="5841999" cy="34243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2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9"/>
    </w:p>
    <w:bookmarkEnd w:id="448"/>
    <w:bookmarkStart w:name="XrGYs" w:id="45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查看集群间的连接情况</w:t>
      </w:r>
    </w:p>
    <w:bookmarkEnd w:id="450"/>
    <w:bookmarkStart w:name="YROK7" w:id="45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db.adminCommand("connPoolStats");</w:t>
        <w:br/>
      </w:r>
    </w:p>
    <w:bookmarkEnd w:id="451"/>
    <w:p>
      <w:pPr>
        <w:spacing w:after="50" w:line="360" w:lineRule="auto" w:beforeLines="100"/>
        <w:ind w:left="0"/>
        <w:jc w:val="left"/>
      </w:pPr>
      <w:bookmarkStart w:name="uab873d22" w:id="452"/>
      <w:bookmarkEnd w:id="452"/>
      <w:r>
        <w:rPr>
          <w:rFonts w:ascii="宋体" w:hAnsi="Times New Roman" w:eastAsia="宋体"/>
          <w:b w:val="false"/>
          <w:i w:val="false"/>
          <w:color w:val="000000"/>
          <w:sz w:val="22"/>
        </w:rPr>
        <w:t>mongos&gt; db.adminCommand("connPoolStats");</w:t>
      </w:r>
      <w:bookmarkStart w:name="uab873d22" w:id="453"/>
      <w:bookmarkEnd w:id="453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82dfee00" w:id="4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454"/>
    <w:bookmarkStart w:name="uc5997fa3" w:id="4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"numClientConnections" : 0,</w:t>
      </w:r>
    </w:p>
    <w:bookmarkEnd w:id="455"/>
    <w:bookmarkStart w:name="ua136c5ba" w:id="4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"numAScopedConnections" : 0,</w:t>
      </w:r>
    </w:p>
    <w:bookmarkEnd w:id="456"/>
    <w:bookmarkStart w:name="u97affc78" w:id="4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"totalInUse" : 0,</w:t>
      </w:r>
    </w:p>
    <w:bookmarkEnd w:id="457"/>
    <w:bookmarkStart w:name="u34a7cb16" w:id="4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"totalAvailable" : 3,</w:t>
      </w:r>
    </w:p>
    <w:bookmarkEnd w:id="458"/>
    <w:bookmarkStart w:name="u6e3648db" w:id="4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"totalCreated" : 6,</w:t>
      </w:r>
    </w:p>
    <w:bookmarkEnd w:id="459"/>
    <w:bookmarkStart w:name="u02f36f89" w:id="4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"totalRefreshing" : 0,</w:t>
      </w:r>
    </w:p>
    <w:bookmarkEnd w:id="460"/>
    <w:bookmarkStart w:name="u86b9fefb" w:id="4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"replicaSetMatchingStrategy" : "matchPrimaryNode",</w:t>
      </w:r>
    </w:p>
    <w:bookmarkEnd w:id="461"/>
    <w:bookmarkStart w:name="u27a648b9" w:id="4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"pools" : {</w:t>
      </w:r>
    </w:p>
    <w:bookmarkEnd w:id="462"/>
    <w:bookmarkStart w:name="ua8bdb655" w:id="4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"NetworkInterfaceTL-ShardRegistry" : {</w:t>
      </w:r>
    </w:p>
    <w:bookmarkEnd w:id="463"/>
    <w:bookmarkStart w:name="ucc22ba80" w:id="4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"poolInUse" : 0,</w:t>
      </w:r>
    </w:p>
    <w:bookmarkEnd w:id="464"/>
    <w:bookmarkStart w:name="u69a2a208" w:id="4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"poolAvailable" : 3,</w:t>
      </w:r>
    </w:p>
    <w:bookmarkEnd w:id="465"/>
    <w:bookmarkStart w:name="u9d1ea2ee" w:id="4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"poolCreated" : 6,</w:t>
      </w:r>
    </w:p>
    <w:bookmarkEnd w:id="466"/>
    <w:bookmarkStart w:name="u71f45bff" w:id="4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"poolRefreshing" : 0,</w:t>
      </w:r>
    </w:p>
    <w:bookmarkEnd w:id="467"/>
    <w:bookmarkStart w:name="u3836987f" w:id="4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"mongo-config1:27019" : {</w:t>
      </w:r>
    </w:p>
    <w:bookmarkEnd w:id="468"/>
    <w:bookmarkStart w:name="u0730d46f" w:id="4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469"/>
    <w:bookmarkStart w:name="u68ba4be0" w:id="4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470"/>
    <w:bookmarkStart w:name="uf9f7166d" w:id="4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4,</w:t>
      </w:r>
    </w:p>
    <w:bookmarkEnd w:id="471"/>
    <w:bookmarkStart w:name="uf90d9a31" w:id="4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472"/>
    <w:bookmarkStart w:name="uc098fa9a" w:id="4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73"/>
    <w:bookmarkStart w:name="ud3ea6b0e" w:id="4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"mongo-config2:27019" : {</w:t>
      </w:r>
    </w:p>
    <w:bookmarkEnd w:id="474"/>
    <w:bookmarkStart w:name="u5e1eba5e" w:id="4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475"/>
    <w:bookmarkStart w:name="ucb3040f5" w:id="4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476"/>
    <w:bookmarkStart w:name="u387ab2b2" w:id="4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1,</w:t>
      </w:r>
    </w:p>
    <w:bookmarkEnd w:id="477"/>
    <w:bookmarkStart w:name="u79285820" w:id="4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478"/>
    <w:bookmarkStart w:name="u1877b3ff" w:id="4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79"/>
    <w:bookmarkStart w:name="uc27088ea" w:id="4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"mongo-config3:27019" : {</w:t>
      </w:r>
    </w:p>
    <w:bookmarkEnd w:id="480"/>
    <w:bookmarkStart w:name="ue5bd5ad8" w:id="4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481"/>
    <w:bookmarkStart w:name="u559f96c3" w:id="4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482"/>
    <w:bookmarkStart w:name="u6b8880c7" w:id="4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1,</w:t>
      </w:r>
    </w:p>
    <w:bookmarkEnd w:id="483"/>
    <w:bookmarkStart w:name="ub25b42ce" w:id="4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484"/>
    <w:bookmarkStart w:name="ud0d2e5f8" w:id="4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485"/>
    <w:bookmarkStart w:name="u0b999a52" w:id="4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486"/>
    <w:bookmarkStart w:name="u6cc4044e" w:id="4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87"/>
    <w:bookmarkStart w:name="u6e57da43" w:id="4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"hosts" : {</w:t>
      </w:r>
    </w:p>
    <w:bookmarkEnd w:id="488"/>
    <w:bookmarkStart w:name="uf26e4793" w:id="4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"mongo-config1:27019" : {</w:t>
      </w:r>
    </w:p>
    <w:bookmarkEnd w:id="489"/>
    <w:bookmarkStart w:name="u66b0a0cc" w:id="4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490"/>
    <w:bookmarkStart w:name="u00ab2829" w:id="4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491"/>
    <w:bookmarkStart w:name="u92db14a3" w:id="4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4,</w:t>
      </w:r>
    </w:p>
    <w:bookmarkEnd w:id="492"/>
    <w:bookmarkStart w:name="u3caeb628" w:id="4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493"/>
    <w:bookmarkStart w:name="uf3f2c699" w:id="4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494"/>
    <w:bookmarkStart w:name="udcfb119c" w:id="4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"mongo-config2:27019" : {</w:t>
      </w:r>
    </w:p>
    <w:bookmarkEnd w:id="495"/>
    <w:bookmarkStart w:name="uc912aab2" w:id="4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496"/>
    <w:bookmarkStart w:name="u26d0e7ca" w:id="4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497"/>
    <w:bookmarkStart w:name="ud8db888d" w:id="4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1,</w:t>
      </w:r>
    </w:p>
    <w:bookmarkEnd w:id="498"/>
    <w:bookmarkStart w:name="ue3adb3fc" w:id="4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499"/>
    <w:bookmarkStart w:name="ue154c99f" w:id="5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00"/>
    <w:bookmarkStart w:name="u9828ef37" w:id="5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"mongo-config3:27019" : {</w:t>
      </w:r>
    </w:p>
    <w:bookmarkEnd w:id="501"/>
    <w:bookmarkStart w:name="uc3081014" w:id="5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"inUse" : 0,</w:t>
      </w:r>
    </w:p>
    <w:bookmarkEnd w:id="502"/>
    <w:bookmarkStart w:name="u351531b1" w:id="5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"available" : 1,</w:t>
      </w:r>
    </w:p>
    <w:bookmarkEnd w:id="503"/>
    <w:bookmarkStart w:name="ub759bd7b" w:id="5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"created" : 1,</w:t>
      </w:r>
    </w:p>
    <w:bookmarkEnd w:id="504"/>
    <w:bookmarkStart w:name="u45288d9a" w:id="5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"refreshing" : 0</w:t>
      </w:r>
    </w:p>
    <w:bookmarkEnd w:id="505"/>
    <w:bookmarkStart w:name="u2d609f08" w:id="5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06"/>
    <w:bookmarkStart w:name="uc8cfad91" w:id="50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07"/>
    <w:bookmarkStart w:name="u0f1e073e" w:id="50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"numReplicaSetMonitorsCreated" : 3,</w:t>
      </w:r>
    </w:p>
    <w:bookmarkEnd w:id="508"/>
    <w:bookmarkStart w:name="ufcecc59a" w:id="5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"replicaSets" : {</w:t>
      </w:r>
    </w:p>
    <w:bookmarkEnd w:id="509"/>
    <w:bookmarkStart w:name="u995b665b" w:id="5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"cfgsvr" : {</w:t>
      </w:r>
    </w:p>
    <w:bookmarkEnd w:id="510"/>
    <w:bookmarkStart w:name="ub3d4d7c6" w:id="5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"hosts" : [</w:t>
      </w:r>
    </w:p>
    <w:bookmarkEnd w:id="511"/>
    <w:bookmarkStart w:name="u7f6d0338" w:id="5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12"/>
    <w:bookmarkStart w:name="u8326379f" w:id="5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"mongo-config1:27019",</w:t>
      </w:r>
    </w:p>
    <w:bookmarkEnd w:id="513"/>
    <w:bookmarkStart w:name="ud623d4ac" w:id="5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14"/>
    <w:bookmarkStart w:name="u029ee53c" w:id="5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true,</w:t>
      </w:r>
    </w:p>
    <w:bookmarkEnd w:id="515"/>
    <w:bookmarkStart w:name="u33417287" w:id="5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16"/>
    <w:bookmarkStart w:name="u37e95425" w:id="5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false,</w:t>
      </w:r>
    </w:p>
    <w:bookmarkEnd w:id="517"/>
    <w:bookmarkStart w:name="u87e267fd" w:id="5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0.947</w:t>
      </w:r>
    </w:p>
    <w:bookmarkEnd w:id="518"/>
    <w:bookmarkStart w:name="u2817312a" w:id="5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19"/>
    <w:bookmarkStart w:name="u939e2116" w:id="5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20"/>
    <w:bookmarkStart w:name="u05e63646" w:id="5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"mongo-config2:27019",</w:t>
      </w:r>
    </w:p>
    <w:bookmarkEnd w:id="521"/>
    <w:bookmarkStart w:name="uba58b5c8" w:id="5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22"/>
    <w:bookmarkStart w:name="u4719cead" w:id="5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23"/>
    <w:bookmarkStart w:name="u7b4c3b70" w:id="5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24"/>
    <w:bookmarkStart w:name="u4a763f1b" w:id="5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true,</w:t>
      </w:r>
    </w:p>
    <w:bookmarkEnd w:id="525"/>
    <w:bookmarkStart w:name="u9854d64c" w:id="5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0.596</w:t>
      </w:r>
    </w:p>
    <w:bookmarkEnd w:id="526"/>
    <w:bookmarkStart w:name="u76468450" w:id="5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27"/>
    <w:bookmarkStart w:name="u1a0c5d65" w:id="5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28"/>
    <w:bookmarkStart w:name="u2882a8a0" w:id="5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"mongo-config3:27019",</w:t>
      </w:r>
    </w:p>
    <w:bookmarkEnd w:id="529"/>
    <w:bookmarkStart w:name="ufe0a1168" w:id="5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30"/>
    <w:bookmarkStart w:name="u1dd98466" w:id="5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31"/>
    <w:bookmarkStart w:name="uec973f54" w:id="5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32"/>
    <w:bookmarkStart w:name="ue815c9dd" w:id="5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true,</w:t>
      </w:r>
    </w:p>
    <w:bookmarkEnd w:id="533"/>
    <w:bookmarkStart w:name="uf76192ef" w:id="5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0.884</w:t>
      </w:r>
    </w:p>
    <w:bookmarkEnd w:id="534"/>
    <w:bookmarkStart w:name="u8a67b074" w:id="5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35"/>
    <w:bookmarkStart w:name="uccf589d7" w:id="5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</w:t>
      </w:r>
    </w:p>
    <w:bookmarkEnd w:id="536"/>
    <w:bookmarkStart w:name="ue6ad9af1" w:id="5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37"/>
    <w:bookmarkStart w:name="ufde4cd1d" w:id="5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"shardsvr2" : {</w:t>
      </w:r>
    </w:p>
    <w:bookmarkEnd w:id="538"/>
    <w:bookmarkStart w:name="ufdc3acbf" w:id="5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"hosts" : [</w:t>
      </w:r>
    </w:p>
    <w:bookmarkEnd w:id="539"/>
    <w:bookmarkStart w:name="u29fcbe8c" w:id="5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40"/>
    <w:bookmarkStart w:name="u04c99444" w:id="5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"mongo-shard2-1:27018",</w:t>
      </w:r>
    </w:p>
    <w:bookmarkEnd w:id="541"/>
    <w:bookmarkStart w:name="ud09e4456" w:id="5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42"/>
    <w:bookmarkStart w:name="u9c53b852" w:id="5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true,</w:t>
      </w:r>
    </w:p>
    <w:bookmarkEnd w:id="543"/>
    <w:bookmarkStart w:name="u421e0087" w:id="5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44"/>
    <w:bookmarkStart w:name="ub20f23b8" w:id="5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false,</w:t>
      </w:r>
    </w:p>
    <w:bookmarkEnd w:id="545"/>
    <w:bookmarkStart w:name="u8451f690" w:id="5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0.818</w:t>
      </w:r>
    </w:p>
    <w:bookmarkEnd w:id="546"/>
    <w:bookmarkStart w:name="ub346a1e5" w:id="5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47"/>
    <w:bookmarkStart w:name="ua0972b6c" w:id="5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48"/>
    <w:bookmarkStart w:name="u0ebe50c3" w:id="5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"mongo-shard2-2:27018",</w:t>
      </w:r>
    </w:p>
    <w:bookmarkEnd w:id="549"/>
    <w:bookmarkStart w:name="ubc9c81a6" w:id="5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50"/>
    <w:bookmarkStart w:name="uf2367325" w:id="5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51"/>
    <w:bookmarkStart w:name="u9c5bc51b" w:id="5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52"/>
    <w:bookmarkStart w:name="u52a81d71" w:id="5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true,</w:t>
      </w:r>
    </w:p>
    <w:bookmarkEnd w:id="553"/>
    <w:bookmarkStart w:name="u42d4284e" w:id="5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0.528</w:t>
      </w:r>
    </w:p>
    <w:bookmarkEnd w:id="554"/>
    <w:bookmarkStart w:name="u4f591282" w:id="5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55"/>
    <w:bookmarkStart w:name="ue5068847" w:id="5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56"/>
    <w:bookmarkStart w:name="u6bfe444a" w:id="5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"mongo-shard2-3:27018",</w:t>
      </w:r>
    </w:p>
    <w:bookmarkEnd w:id="557"/>
    <w:bookmarkStart w:name="ue3466db6" w:id="5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false,</w:t>
      </w:r>
    </w:p>
    <w:bookmarkEnd w:id="558"/>
    <w:bookmarkStart w:name="u8127f0e7" w:id="5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59"/>
    <w:bookmarkStart w:name="uf3c4a175" w:id="5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true,</w:t>
      </w:r>
    </w:p>
    <w:bookmarkEnd w:id="560"/>
    <w:bookmarkStart w:name="u04f09e1b" w:id="5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false,</w:t>
      </w:r>
    </w:p>
    <w:bookmarkEnd w:id="561"/>
    <w:bookmarkStart w:name="ud0414d49" w:id="5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0.515</w:t>
      </w:r>
    </w:p>
    <w:bookmarkEnd w:id="562"/>
    <w:bookmarkStart w:name="ucf412b65" w:id="5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63"/>
    <w:bookmarkStart w:name="ucbbb38ff" w:id="5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</w:t>
      </w:r>
    </w:p>
    <w:bookmarkEnd w:id="564"/>
    <w:bookmarkStart w:name="u3803743e" w:id="5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65"/>
    <w:bookmarkStart w:name="ub2efcf91" w:id="5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"shardsvr1" : {</w:t>
      </w:r>
    </w:p>
    <w:bookmarkEnd w:id="566"/>
    <w:bookmarkStart w:name="u0ca38430" w:id="5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"hosts" : [</w:t>
      </w:r>
    </w:p>
    <w:bookmarkEnd w:id="567"/>
    <w:bookmarkStart w:name="u4bfa30a8" w:id="5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68"/>
    <w:bookmarkStart w:name="ufd534c10" w:id="5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"mongo-shard1-1:27018",</w:t>
      </w:r>
    </w:p>
    <w:bookmarkEnd w:id="569"/>
    <w:bookmarkStart w:name="uf4aae61f" w:id="5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70"/>
    <w:bookmarkStart w:name="u251544be" w:id="5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true,</w:t>
      </w:r>
    </w:p>
    <w:bookmarkEnd w:id="571"/>
    <w:bookmarkStart w:name="u7a1919fa" w:id="5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72"/>
    <w:bookmarkStart w:name="u45d92e0d" w:id="5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false,</w:t>
      </w:r>
    </w:p>
    <w:bookmarkEnd w:id="573"/>
    <w:bookmarkStart w:name="u0e64ae93" w:id="5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2.274</w:t>
      </w:r>
    </w:p>
    <w:bookmarkEnd w:id="574"/>
    <w:bookmarkStart w:name="u032a223b" w:id="5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75"/>
    <w:bookmarkStart w:name="ud826527f" w:id="5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76"/>
    <w:bookmarkStart w:name="u7fc34693" w:id="5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"mongo-shard1-2:27018",</w:t>
      </w:r>
    </w:p>
    <w:bookmarkEnd w:id="577"/>
    <w:bookmarkStart w:name="ufb896e78" w:id="5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true,</w:t>
      </w:r>
    </w:p>
    <w:bookmarkEnd w:id="578"/>
    <w:bookmarkStart w:name="u7aedc45c" w:id="5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79"/>
    <w:bookmarkStart w:name="ud3d17a12" w:id="5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false,</w:t>
      </w:r>
    </w:p>
    <w:bookmarkEnd w:id="580"/>
    <w:bookmarkStart w:name="u95893c67" w:id="5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true,</w:t>
      </w:r>
    </w:p>
    <w:bookmarkEnd w:id="581"/>
    <w:bookmarkStart w:name="ubf7d0f63" w:id="5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1.91</w:t>
      </w:r>
    </w:p>
    <w:bookmarkEnd w:id="582"/>
    <w:bookmarkStart w:name="uab2bb42a" w:id="5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83"/>
    <w:bookmarkStart w:name="u7b7af521" w:id="5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{</w:t>
      </w:r>
    </w:p>
    <w:bookmarkEnd w:id="584"/>
    <w:bookmarkStart w:name="uf7ed3efa" w:id="5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"addr" : "mongo-shard1-3:27018",</w:t>
      </w:r>
    </w:p>
    <w:bookmarkEnd w:id="585"/>
    <w:bookmarkStart w:name="ua2be8b71" w:id="5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"ok" : false,</w:t>
      </w:r>
    </w:p>
    <w:bookmarkEnd w:id="586"/>
    <w:bookmarkStart w:name="ua6792367" w:id="5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e8323c"/>
          <w:sz w:val="22"/>
        </w:rPr>
        <w:t xml:space="preserve"> "ismaster" : false,</w:t>
      </w:r>
    </w:p>
    <w:bookmarkEnd w:id="587"/>
    <w:bookmarkStart w:name="u04ba295c" w:id="5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"hidden" : true,</w:t>
      </w:r>
    </w:p>
    <w:bookmarkEnd w:id="588"/>
    <w:bookmarkStart w:name="u8a0d5889" w:id="5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"secondary" : false,</w:t>
      </w:r>
    </w:p>
    <w:bookmarkEnd w:id="589"/>
    <w:bookmarkStart w:name="u750d8182" w:id="5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"pingTimeMillis" : 1.395</w:t>
      </w:r>
    </w:p>
    <w:bookmarkEnd w:id="590"/>
    <w:bookmarkStart w:name="u15249344" w:id="5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91"/>
    <w:bookmarkStart w:name="uda97d9ab" w:id="5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]</w:t>
      </w:r>
    </w:p>
    <w:bookmarkEnd w:id="592"/>
    <w:bookmarkStart w:name="u1f06168f" w:id="5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593"/>
    <w:bookmarkStart w:name="uc5d0c266" w:id="5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594"/>
    <w:bookmarkStart w:name="ud947c227" w:id="5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"ok" : 1,</w:t>
      </w:r>
    </w:p>
    <w:bookmarkEnd w:id="595"/>
    <w:bookmarkStart w:name="u5ae2ff06" w:id="5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"$clusterTime" : {</w:t>
      </w:r>
    </w:p>
    <w:bookmarkEnd w:id="596"/>
    <w:bookmarkStart w:name="u7849c683" w:id="5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"clusterTime" : Timestamp(1665660089, 2),</w:t>
      </w:r>
    </w:p>
    <w:bookmarkEnd w:id="597"/>
    <w:bookmarkStart w:name="u56fc88ca" w:id="5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"signature" : {</w:t>
      </w:r>
    </w:p>
    <w:bookmarkEnd w:id="598"/>
    <w:bookmarkStart w:name="u1ab0449a" w:id="5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"hash" : BinData(0,"elEKP+tP7wpSwaUPbFbgplqu7LA="),</w:t>
      </w:r>
    </w:p>
    <w:bookmarkEnd w:id="599"/>
    <w:bookmarkStart w:name="u7f8aab43" w:id="6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"keyId" : NumberLong("7153916193592573972")</w:t>
      </w:r>
    </w:p>
    <w:bookmarkEnd w:id="600"/>
    <w:bookmarkStart w:name="ub9a7f1b6" w:id="6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</w:t>
      </w:r>
    </w:p>
    <w:bookmarkEnd w:id="601"/>
    <w:bookmarkStart w:name="uc10e14e6" w:id="6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602"/>
    <w:bookmarkStart w:name="ua8ed19e3" w:id="6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"operationTime" : Timestamp(1665660089, 2)</w:t>
      </w:r>
    </w:p>
    <w:bookmarkEnd w:id="603"/>
    <w:bookmarkStart w:name="u986ca85d" w:id="6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}</w:t>
      </w:r>
    </w:p>
    <w:bookmarkEnd w:id="604"/>
    <w:bookmarkStart w:name="PkwUQ" w:id="60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44444"/>
          <w:shd w:fill="f5f5f5"/>
        </w:rPr>
        <w:t>通过命令查看mongodb路由服务器上的shards集合会有数据展示</w:t>
      </w:r>
    </w:p>
    <w:bookmarkEnd w:id="605"/>
    <w:bookmarkStart w:name="yowri" w:id="60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config</w:t>
        <w:br/>
        <w:t>mongos&gt; db.shards.find()</w:t>
        <w:br/>
      </w:r>
    </w:p>
    <w:bookmarkEnd w:id="606"/>
    <w:bookmarkStart w:name="u459841f0" w:id="607"/>
    <w:p>
      <w:pPr>
        <w:spacing w:after="50" w:line="360" w:lineRule="auto" w:beforeLines="100"/>
        <w:ind w:left="0"/>
        <w:jc w:val="left"/>
      </w:pPr>
      <w:bookmarkStart w:name="u5ac93c83" w:id="608"/>
      <w:r>
        <w:rPr>
          <w:rFonts w:eastAsia="宋体" w:ascii="宋体"/>
        </w:rPr>
        <w:drawing>
          <wp:inline distT="0" distB="0" distL="0" distR="0">
            <wp:extent cx="5842000" cy="51406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60667" cy="9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8"/>
    </w:p>
    <w:bookmarkEnd w:id="607"/>
    <w:bookmarkStart w:name="uf2bdbad9" w:id="609"/>
    <w:bookmarkEnd w:id="609"/>
    <w:bookmarkStart w:name="mRYmB" w:id="61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44444"/>
          <w:shd w:fill="f5f5f5"/>
        </w:rPr>
        <w:t>通过命令查看mongodb路由服务器上的chunks集合会有数据展示</w:t>
      </w:r>
    </w:p>
    <w:bookmarkEnd w:id="610"/>
    <w:bookmarkStart w:name="QKDX5" w:id="61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config</w:t>
        <w:br/>
        <w:t>mongos&gt; db.chunks.find()</w:t>
        <w:br/>
      </w:r>
    </w:p>
    <w:bookmarkEnd w:id="611"/>
    <w:bookmarkStart w:name="u9678c3d5" w:id="612"/>
    <w:p>
      <w:pPr>
        <w:spacing w:after="50" w:line="360" w:lineRule="auto" w:beforeLines="100"/>
        <w:ind w:left="0"/>
        <w:jc w:val="left"/>
      </w:pPr>
      <w:bookmarkStart w:name="u3cda292e" w:id="613"/>
      <w:r>
        <w:rPr>
          <w:rFonts w:eastAsia="宋体" w:ascii="宋体"/>
        </w:rPr>
        <w:drawing>
          <wp:inline distT="0" distB="0" distL="0" distR="0">
            <wp:extent cx="5842000" cy="15889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51733" cy="31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3"/>
    </w:p>
    <w:bookmarkEnd w:id="612"/>
    <w:bookmarkStart w:name="cfGxv" w:id="61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测试一</w:t>
      </w:r>
    </w:p>
    <w:bookmarkEnd w:id="614"/>
    <w:bookmarkStart w:name="mOKbx" w:id="61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连接mongos</w:t>
      </w:r>
    </w:p>
    <w:bookmarkEnd w:id="615"/>
    <w:bookmarkStart w:name="lSg6r" w:id="61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616"/>
    <w:bookmarkStart w:name="dMqJi" w:id="61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启动分片功能</w:t>
      </w:r>
    </w:p>
    <w:bookmarkEnd w:id="617"/>
    <w:bookmarkStart w:name="u6f697977" w:id="6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虽然数据库采用分片集群的方式部署，但如果db和collection不启用分片的话（默认是不启用的），数据不会分片存储，此时如果向集群中导入一个db，会将整个db随机存储到任意一个分片中，而不是拆分存储到多个分片。</w:t>
      </w:r>
    </w:p>
    <w:bookmarkEnd w:id="618"/>
    <w:bookmarkStart w:name="udb891e89" w:id="6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 enableSharding只能针对admin数据库运行，适宜选用adminuse admin</w:t>
      </w:r>
    </w:p>
    <w:bookmarkEnd w:id="619"/>
    <w:bookmarkStart w:name="yHdnf" w:id="62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db.runCommand({"enablesharding":"testdb"})</w:t>
        <w:br/>
      </w:r>
    </w:p>
    <w:bookmarkEnd w:id="620"/>
    <w:bookmarkStart w:name="u2d48c657" w:id="6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#  设置testdb的 testcoll 表需要分片， 根据id哈希值自动分配到不同分片上</w:t>
      </w:r>
    </w:p>
    <w:bookmarkEnd w:id="621"/>
    <w:bookmarkStart w:name="jRLOV" w:id="6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db.runCommand({"shardcollection":"testdb.table1","key":{"name":'hashed'}})</w:t>
        <w:br/>
      </w:r>
    </w:p>
    <w:bookmarkEnd w:id="622"/>
    <w:bookmarkStart w:name="ubb840eca" w:id="623"/>
    <w:p>
      <w:pPr>
        <w:spacing w:after="50" w:line="360" w:lineRule="auto" w:beforeLines="100"/>
        <w:ind w:left="0"/>
        <w:jc w:val="left"/>
      </w:pPr>
      <w:bookmarkStart w:name="ua7b5a2a3" w:id="624"/>
      <w:r>
        <w:rPr>
          <w:rFonts w:eastAsia="宋体" w:ascii="宋体"/>
        </w:rPr>
        <w:drawing>
          <wp:inline distT="0" distB="0" distL="0" distR="0">
            <wp:extent cx="5841999" cy="323620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2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4"/>
    </w:p>
    <w:bookmarkEnd w:id="623"/>
    <w:bookmarkStart w:name="PyOoS" w:id="62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4 添加数据 </w:t>
      </w:r>
    </w:p>
    <w:bookmarkEnd w:id="625"/>
    <w:bookmarkStart w:name="ua6ee3569" w:id="6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模拟数据1</w:t>
      </w:r>
    </w:p>
    <w:bookmarkEnd w:id="626"/>
    <w:bookmarkStart w:name="bptF6" w:id="62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mongos&gt; use testdb;</w:t>
        <w:br/>
        <w:t/>
        <w:br/>
        <w:t>#插入数据</w:t>
        <w:br/>
        <w:t>mongos&gt; for(i=1;i&lt;=1000;i++){db.table1.insert({"id":i,"name":"devops"})};</w:t>
        <w:br/>
        <w:t/>
        <w:br/>
        <w:t>#总条数</w:t>
        <w:br/>
        <w:t>mongos&gt; db.table1.aggregate([{$group : {_id : "$name", totle : {$sum : 1}}}])</w:t>
        <w:br/>
      </w:r>
    </w:p>
    <w:bookmarkEnd w:id="627"/>
    <w:bookmarkStart w:name="u64ccde54" w:id="628"/>
    <w:p>
      <w:pPr>
        <w:spacing w:after="50" w:line="360" w:lineRule="auto" w:beforeLines="100"/>
        <w:ind w:left="0"/>
        <w:jc w:val="left"/>
      </w:pPr>
      <w:bookmarkStart w:name="u533a8e32" w:id="629"/>
      <w:r>
        <w:rPr>
          <w:rFonts w:eastAsia="宋体" w:ascii="宋体"/>
        </w:rPr>
        <w:drawing>
          <wp:inline distT="0" distB="0" distL="0" distR="0">
            <wp:extent cx="5672666" cy="7097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666" cy="7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9"/>
    </w:p>
    <w:bookmarkEnd w:id="628"/>
    <w:bookmarkStart w:name="ufad31ec8" w:id="6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模拟数据2</w:t>
      </w:r>
    </w:p>
    <w:bookmarkEnd w:id="630"/>
    <w:bookmarkStart w:name="UiJOd" w:id="63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use admin</w:t>
        <w:br/>
        <w:t>db.runCommand({enablesharding : "testdb" } )</w:t>
        <w:br/>
        <w:t>db.runCommand({shardcollection : "testdb.users",key : {id: 1} } )</w:t>
        <w:br/>
      </w:r>
    </w:p>
    <w:bookmarkEnd w:id="631"/>
    <w:bookmarkStart w:name="lMfNi" w:id="6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var arr=[];</w:t>
        <w:br/>
        <w:t>for(var i=0;i&lt;5000;i++){</w:t>
        <w:br/>
        <w:t xml:space="preserve">    var uid = i;</w:t>
        <w:br/>
        <w:t xml:space="preserve">    var name = "mongodb"+i;</w:t>
        <w:br/>
        <w:t xml:space="preserve">    arr.push({"id":uid,"name":name});</w:t>
        <w:br/>
        <w:t>}</w:t>
        <w:br/>
        <w:t>db.users.insertMany(arr);</w:t>
        <w:br/>
      </w:r>
    </w:p>
    <w:bookmarkEnd w:id="632"/>
    <w:bookmarkStart w:name="ua2b86d75" w:id="633"/>
    <w:bookmarkEnd w:id="633"/>
    <w:bookmarkStart w:name="tgdU9" w:id="6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 查看分片的状态</w:t>
      </w:r>
    </w:p>
    <w:bookmarkEnd w:id="634"/>
    <w:bookmarkStart w:name="ndBxq" w:id="63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db.table1.stats();</w:t>
        <w:br/>
        <w:t>db.users.stats();</w:t>
        <w:br/>
      </w:r>
    </w:p>
    <w:bookmarkEnd w:id="635"/>
    <w:p>
      <w:pPr>
        <w:spacing w:after="50" w:line="360" w:lineRule="auto" w:beforeLines="100"/>
        <w:ind w:left="0"/>
        <w:jc w:val="left"/>
      </w:pPr>
      <w:bookmarkStart w:name="ubac0a7d3" w:id="636"/>
      <w:bookmarkEnd w:id="636"/>
      <w:r>
        <w:rPr>
          <w:rFonts w:ascii="宋体" w:hAnsi="Times New Roman" w:eastAsia="宋体"/>
          <w:b w:val="false"/>
          <w:i w:val="false"/>
          <w:color w:val="000000"/>
          <w:sz w:val="22"/>
        </w:rPr>
        <w:t>mongos&gt; db.table1.stats();</w:t>
      </w:r>
      <w:bookmarkStart w:name="ubac0a7d3" w:id="637"/>
      <w:bookmarkEnd w:id="637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</w:p>
    <w:bookmarkStart w:name="ua23e9964" w:id="6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{</w:t>
      </w:r>
    </w:p>
    <w:bookmarkEnd w:id="638"/>
    <w:bookmarkStart w:name="u2b7689a6" w:id="6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  <w:r>
        <w:rPr>
          <w:rFonts w:ascii="宋体" w:hAnsi="Times New Roman" w:eastAsia="宋体"/>
          <w:b w:val="false"/>
          <w:i w:val="false"/>
          <w:color w:val="f5222d"/>
          <w:sz w:val="22"/>
        </w:rPr>
        <w:t xml:space="preserve">"sharded" : true,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是否分片</w:t>
      </w:r>
    </w:p>
    <w:bookmarkEnd w:id="639"/>
    <w:bookmarkStart w:name="u4ed0a9c4" w:id="6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"capped" : false, #</w:t>
      </w:r>
      <w:r>
        <w:rPr>
          <w:rFonts w:ascii="宋体" w:hAnsi="Times New Roman" w:eastAsia="宋体"/>
          <w:b w:val="false"/>
          <w:i w:val="false"/>
          <w:color w:val="000000"/>
          <w:sz w:val="18"/>
        </w:rPr>
        <w:t>capped：集合默认值false表示不设置上限，true表示设置上限</w:t>
      </w:r>
    </w:p>
    <w:bookmarkEnd w:id="640"/>
    <w:bookmarkStart w:name="u294a43b8" w:id="6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"wiredTiger" : {</w:t>
      </w:r>
    </w:p>
    <w:bookmarkEnd w:id="641"/>
    <w:bookmarkStart w:name="u95341412" w:id="6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"metadata" : {</w:t>
      </w:r>
    </w:p>
    <w:bookmarkEnd w:id="642"/>
    <w:bookmarkStart w:name="u93ae14f1" w:id="6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"formatVersion" : 1</w:t>
      </w:r>
    </w:p>
    <w:bookmarkEnd w:id="643"/>
    <w:bookmarkStart w:name="uef18bf4c" w:id="6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},</w:t>
      </w:r>
    </w:p>
    <w:bookmarkEnd w:id="644"/>
    <w:bookmarkStart w:name="u8a648de6" w:id="6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......省略</w:t>
      </w:r>
    </w:p>
    <w:bookmarkEnd w:id="645"/>
    <w:bookmarkStart w:name="u3cafd0f0" w:id="6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"ns" : "testdb.table1",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namespace</w:t>
      </w:r>
    </w:p>
    <w:bookmarkEnd w:id="646"/>
    <w:bookmarkStart w:name="uae9436b5" w:id="6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"count" : 1000,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集合总条数</w:t>
      </w:r>
    </w:p>
    <w:bookmarkEnd w:id="647"/>
    <w:bookmarkStart w:name="ub87ab492" w:id="6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"shards" : {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分片信息</w:t>
      </w:r>
    </w:p>
    <w:bookmarkEnd w:id="648"/>
    <w:bookmarkStart w:name="ua576b92c" w:id="6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"rs_shardsvr1" : {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id为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rs_shardsvr1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的分片</w:t>
      </w:r>
    </w:p>
    <w:bookmarkEnd w:id="649"/>
    <w:bookmarkStart w:name="u82b24818" w:id="6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"ns" : "testdb.table1",</w:t>
      </w:r>
    </w:p>
    <w:bookmarkEnd w:id="650"/>
    <w:bookmarkStart w:name="u5d51060c" w:id="6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"size" : 0,</w:t>
      </w:r>
    </w:p>
    <w:bookmarkEnd w:id="651"/>
    <w:bookmarkStart w:name="u40f4ff5d" w:id="6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"count" : 0, </w:t>
      </w:r>
      <w:r>
        <w:rPr>
          <w:rFonts w:ascii="宋体" w:hAnsi="Times New Roman" w:eastAsia="宋体"/>
          <w:b w:val="false"/>
          <w:i w:val="false"/>
          <w:color w:val="383a42"/>
          <w:sz w:val="21"/>
          <w:shd w:fill="fafafa"/>
        </w:rPr>
        <w:t># 该分片存储的条数</w:t>
      </w:r>
    </w:p>
    <w:bookmarkEnd w:id="652"/>
    <w:bookmarkStart w:name="u48e77480" w:id="6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"storageSize" : 4096,</w:t>
      </w:r>
    </w:p>
    <w:bookmarkEnd w:id="653"/>
    <w:bookmarkStart w:name="u08a5b60c" w:id="6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"freeStorageSize" : 0,</w:t>
      </w:r>
    </w:p>
    <w:bookmarkEnd w:id="654"/>
    <w:bookmarkStart w:name="ub51d84ae" w:id="6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"capped" : false,</w:t>
      </w:r>
    </w:p>
    <w:bookmarkEnd w:id="655"/>
    <w:bookmarkStart w:name="u99cde883" w:id="6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83a42"/>
          <w:sz w:val="21"/>
        </w:rPr>
        <w:t>.......省略一万字.........</w:t>
      </w:r>
    </w:p>
    <w:bookmarkEnd w:id="656"/>
    <w:bookmarkStart w:name="ud066b79a" w:id="657"/>
    <w:p>
      <w:pPr>
        <w:spacing w:after="50" w:line="360" w:lineRule="auto" w:beforeLines="100"/>
        <w:ind w:left="0"/>
        <w:jc w:val="left"/>
      </w:pPr>
      <w:bookmarkStart w:name="XDW0u" w:id="658"/>
      <w:r>
        <w:rPr>
          <w:rFonts w:eastAsia="宋体" w:ascii="宋体"/>
        </w:rPr>
        <w:drawing>
          <wp:inline distT="0" distB="0" distL="0" distR="0">
            <wp:extent cx="5842000" cy="17818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8"/>
    </w:p>
    <w:bookmarkEnd w:id="657"/>
    <w:bookmarkStart w:name="d2yi7" w:id="65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测试二</w:t>
      </w:r>
    </w:p>
    <w:bookmarkEnd w:id="659"/>
    <w:bookmarkStart w:name="Bqefd" w:id="66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插入数据</w:t>
      </w:r>
    </w:p>
    <w:bookmarkEnd w:id="660"/>
    <w:bookmarkStart w:name="aRsuo" w:id="66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mongos_router mongo 127.0.0.1:27017 -u system -p 123456 --authenticationDatabase admin</w:t>
        <w:br/>
      </w:r>
    </w:p>
    <w:bookmarkEnd w:id="661"/>
    <w:bookmarkStart w:name="XapHw" w:id="66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db.runCommand({"enablesharding":"testdb2"})</w:t>
        <w:br/>
        <w:t>db.runCommand({"shardcollection":"testdb2.person","key":{_id:'hashed'}})</w:t>
        <w:br/>
        <w:t>use testdb2</w:t>
        <w:br/>
        <w:t>for(var i=0;i&lt;30;i++){db.person.insert({name:"testdata"+i});}</w:t>
        <w:br/>
      </w:r>
    </w:p>
    <w:bookmarkEnd w:id="662"/>
    <w:bookmarkStart w:name="CLn3Y" w:id="66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2 查看数据是否已经分片</w:t>
      </w:r>
    </w:p>
    <w:bookmarkEnd w:id="663"/>
    <w:bookmarkStart w:name="MT609" w:id="66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 shard1查看</w:t>
      </w:r>
    </w:p>
    <w:bookmarkEnd w:id="664"/>
    <w:bookmarkStart w:name="ue2a0be5f" w:id="6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 xml:space="preserve"> 需要先创建用户</w:t>
      </w:r>
    </w:p>
    <w:bookmarkEnd w:id="665"/>
    <w:bookmarkStart w:name="u85b0d56e" w:id="666"/>
    <w:bookmarkEnd w:id="666"/>
    <w:bookmarkStart w:name="OqQ91" w:id="66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mongo-shard1-1 mongo 127.0.0.1:27018 -u system -p123456 --authenticationDatabase admin</w:t>
        <w:br/>
      </w:r>
    </w:p>
    <w:bookmarkEnd w:id="667"/>
    <w:bookmarkStart w:name="u4df39bca" w:id="66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接下来在查看分片情况</w:t>
      </w:r>
    </w:p>
    <w:bookmarkEnd w:id="668"/>
    <w:bookmarkStart w:name="xAKtL" w:id="66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shardsvr1:PRIMARY&gt; use testdb2</w:t>
        <w:br/>
        <w:t>shardsvr1:PRIMARY&gt; db.person.find()</w:t>
        <w:br/>
      </w:r>
    </w:p>
    <w:bookmarkEnd w:id="669"/>
    <w:bookmarkStart w:name="ub1e640ab" w:id="670"/>
    <w:p>
      <w:pPr>
        <w:spacing w:after="50" w:line="360" w:lineRule="auto" w:beforeLines="100"/>
        <w:ind w:left="0"/>
        <w:jc w:val="left"/>
      </w:pPr>
      <w:bookmarkStart w:name="u0ab50d2f" w:id="671"/>
      <w:r>
        <w:rPr>
          <w:rFonts w:eastAsia="宋体" w:ascii="宋体"/>
        </w:rPr>
        <w:drawing>
          <wp:inline distT="0" distB="0" distL="0" distR="0">
            <wp:extent cx="5842000" cy="24302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6134" cy="26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1"/>
    </w:p>
    <w:bookmarkEnd w:id="670"/>
    <w:bookmarkStart w:name="kc4tS" w:id="67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shard2查看</w:t>
      </w:r>
    </w:p>
    <w:bookmarkEnd w:id="672"/>
    <w:bookmarkStart w:name="u09ebc5d4" w:id="6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同shard1</w:t>
      </w:r>
    </w:p>
    <w:bookmarkEnd w:id="673"/>
    <w:bookmarkStart w:name="jTZE8" w:id="67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mongo-shard2-1 mongo 127.0.0.1:27018 -u system -p123456 --authenticationDatabase admin</w:t>
        <w:br/>
      </w:r>
    </w:p>
    <w:bookmarkEnd w:id="674"/>
    <w:bookmarkStart w:name="u1df28f3f" w:id="675"/>
    <w:p>
      <w:pPr>
        <w:spacing w:after="50" w:line="360" w:lineRule="auto" w:beforeLines="100"/>
        <w:ind w:left="0"/>
        <w:jc w:val="left"/>
      </w:pPr>
      <w:bookmarkStart w:name="u28e592b9" w:id="676"/>
      <w:r>
        <w:rPr>
          <w:rFonts w:eastAsia="宋体" w:ascii="宋体"/>
        </w:rPr>
        <w:drawing>
          <wp:inline distT="0" distB="0" distL="0" distR="0">
            <wp:extent cx="5300134" cy="187011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134" cy="18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6"/>
    </w:p>
    <w:bookmarkEnd w:id="675"/>
    <w:bookmarkStart w:name="IkUm6" w:id="67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 mongos查看</w:t>
      </w:r>
    </w:p>
    <w:bookmarkEnd w:id="677"/>
    <w:bookmarkStart w:name="ua14f4455" w:id="6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f5222d"/>
          <w:sz w:val="22"/>
        </w:rPr>
        <w:t>可以查看到所有数据</w:t>
      </w:r>
    </w:p>
    <w:bookmarkEnd w:id="678"/>
    <w:bookmarkStart w:name="nvxWL" w:id="67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mongos mongo 127.0.0.1:27017 -u system -p 123456 --authenticationDatabase admin</w:t>
        <w:br/>
      </w:r>
    </w:p>
    <w:bookmarkEnd w:id="679"/>
    <w:bookmarkStart w:name="ueaae819a" w:id="680"/>
    <w:p>
      <w:pPr>
        <w:spacing w:after="50" w:line="360" w:lineRule="auto" w:beforeLines="100"/>
        <w:ind w:left="0"/>
        <w:jc w:val="left"/>
      </w:pPr>
      <w:bookmarkStart w:name="ue80a8717" w:id="681"/>
      <w:r>
        <w:rPr>
          <w:rFonts w:eastAsia="宋体" w:ascii="宋体"/>
        </w:rPr>
        <w:drawing>
          <wp:inline distT="0" distB="0" distL="0" distR="0">
            <wp:extent cx="5841999" cy="41629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066" cy="43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1"/>
    </w:p>
    <w:bookmarkEnd w:id="680"/>
    <w:bookmarkStart w:name="u5169ed01" w:id="682"/>
    <w:bookmarkEnd w:id="682"/>
    <w:bookmarkStart w:name="XaSSz" w:id="68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测试三 登录从库服务器，查看主从是否同步</w:t>
      </w:r>
    </w:p>
    <w:bookmarkEnd w:id="683"/>
    <w:bookmarkStart w:name="XdSNG" w:id="68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shard1</w:t>
      </w:r>
    </w:p>
    <w:bookmarkEnd w:id="684"/>
    <w:bookmarkStart w:name="djLsC" w:id="68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mongo-shard1-2 mongo 127.0.0.1:27018 -u system -p123456 --authenticationDatabase admin</w:t>
        <w:br/>
      </w:r>
    </w:p>
    <w:bookmarkEnd w:id="685"/>
    <w:bookmarkStart w:name="HBkIZ" w:id="68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db.getMongo().setSecondaryOk();</w:t>
        <w:br/>
        <w:t>use testdb2</w:t>
        <w:br/>
        <w:t>db.person.find()</w:t>
        <w:br/>
      </w:r>
    </w:p>
    <w:bookmarkEnd w:id="686"/>
    <w:bookmarkStart w:name="u809719e2" w:id="687"/>
    <w:bookmarkEnd w:id="687"/>
    <w:bookmarkStart w:name="u0b468fe9" w:id="688"/>
    <w:p>
      <w:pPr>
        <w:spacing w:after="50" w:line="360" w:lineRule="auto" w:beforeLines="100"/>
        <w:ind w:left="0"/>
        <w:jc w:val="left"/>
      </w:pPr>
      <w:bookmarkStart w:name="ua5d48b45" w:id="689"/>
      <w:r>
        <w:rPr>
          <w:rFonts w:eastAsia="宋体" w:ascii="宋体"/>
        </w:rPr>
        <w:drawing>
          <wp:inline distT="0" distB="0" distL="0" distR="0">
            <wp:extent cx="5503334" cy="23655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2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9"/>
    </w:p>
    <w:bookmarkEnd w:id="688"/>
    <w:bookmarkStart w:name="ue41b7ce9" w:id="6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结果同主primary一致</w:t>
      </w:r>
    </w:p>
    <w:bookmarkEnd w:id="690"/>
    <w:bookmarkStart w:name="u8a974d2b" w:id="6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#db.getMongo().setSecondaryOk(); 允许SECONDARY节点查询操作。</w:t>
      </w:r>
    </w:p>
    <w:bookmarkEnd w:id="691"/>
    <w:bookmarkStart w:name="sojec" w:id="69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shard2</w:t>
      </w:r>
    </w:p>
    <w:bookmarkEnd w:id="692"/>
    <w:bookmarkStart w:name="o7i79" w:id="6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docker exec -it mongo-shard2-2 mongo 127.0.0.1:27018 -u system -p123456 --authenticationDatabase admin</w:t>
        <w:br/>
      </w:r>
    </w:p>
    <w:bookmarkEnd w:id="693"/>
    <w:bookmarkStart w:name="u01fd2118" w:id="694"/>
    <w:p>
      <w:pPr>
        <w:spacing w:after="50" w:line="360" w:lineRule="auto" w:beforeLines="100"/>
        <w:ind w:left="0"/>
        <w:jc w:val="left"/>
      </w:pPr>
      <w:bookmarkStart w:name="u143a5785" w:id="695"/>
      <w:r>
        <w:rPr>
          <w:rFonts w:eastAsia="宋体" w:ascii="宋体"/>
        </w:rPr>
        <w:drawing>
          <wp:inline distT="0" distB="0" distL="0" distR="0">
            <wp:extent cx="5164667" cy="181886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18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5"/>
    </w:p>
    <w:bookmarkEnd w:id="694"/>
    <w:bookmarkStart w:name="aBzWh" w:id="69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六 其他</w:t>
      </w:r>
    </w:p>
    <w:bookmarkEnd w:id="696"/>
    <w:bookmarkStart w:name="mm4kP" w:id="69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configure server 连接相关</w:t>
      </w:r>
    </w:p>
    <w:bookmarkEnd w:id="697"/>
    <w:p>
      <w:pPr>
        <w:spacing w:after="50" w:line="360" w:lineRule="auto" w:beforeLines="100"/>
        <w:ind w:left="0"/>
        <w:jc w:val="left"/>
      </w:pPr>
      <w:bookmarkStart w:name="u67a7fe77" w:id="698"/>
      <w:r>
        <w:rPr>
          <w:rFonts w:ascii="宋体" w:hAnsi="Times New Roman" w:eastAsia="宋体"/>
          <w:b w:val="false"/>
          <w:i w:val="false"/>
          <w:color w:val="000000"/>
          <w:sz w:val="22"/>
        </w:rPr>
        <w:t>集群创建完后 连接configure server 查询需要认证</w:t>
      </w:r>
    </w:p>
    <w:bookmarkEnd w:id="698"/>
    <w:bookmarkStart w:name="ua263d1ec" w:id="6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rs_configsvr:PRIMARY&gt; use admin</w:t>
      </w:r>
    </w:p>
    <w:bookmarkEnd w:id="699"/>
    <w:bookmarkStart w:name="u51e783d1" w:id="7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rs_configsvr:PRIMARY&gt; db.auth("system","123456")</w:t>
      </w:r>
    </w:p>
    <w:bookmarkEnd w:id="700"/>
    <w:bookmarkStart w:name="u34a1ef5c" w:id="701"/>
    <w:p>
      <w:pPr>
        <w:spacing w:after="50" w:line="360" w:lineRule="auto" w:beforeLines="100"/>
        <w:ind w:left="0"/>
        <w:jc w:val="left"/>
      </w:pPr>
      <w:bookmarkStart w:name="SkHu0" w:id="702"/>
      <w:r>
        <w:rPr>
          <w:rFonts w:eastAsia="宋体" w:ascii="宋体"/>
        </w:rPr>
        <w:drawing>
          <wp:inline distT="0" distB="0" distL="0" distR="0">
            <wp:extent cx="3318933" cy="60285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933" cy="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2"/>
    </w:p>
    <w:bookmarkEnd w:id="701"/>
    <w:bookmarkStart w:name="DwhDP" w:id="70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启动顺序</w:t>
      </w:r>
    </w:p>
    <w:bookmarkEnd w:id="703"/>
    <w:p>
      <w:pPr>
        <w:spacing w:after="50" w:line="360" w:lineRule="auto" w:beforeLines="100"/>
        <w:ind w:left="0"/>
        <w:jc w:val="left"/>
      </w:pPr>
      <w:bookmarkStart w:name="u4a29331f" w:id="704"/>
      <w:r>
        <w:rPr>
          <w:rFonts w:ascii="宋体" w:hAnsi="Times New Roman" w:eastAsia="宋体"/>
          <w:b w:val="false"/>
          <w:i w:val="false"/>
          <w:color w:val="f5222d"/>
          <w:sz w:val="22"/>
          <w:shd w:fill="f5f5f5"/>
        </w:rPr>
        <w:t>mongodb的启动顺序是，先启动配置服务器，再启动分片，最后启动mongos.</w:t>
      </w:r>
    </w:p>
    <w:bookmarkEnd w:id="704"/>
    <w:bookmarkStart w:name="oxH2z" w:id="70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报错1:</w:t>
      </w:r>
    </w:p>
    <w:bookmarkEnd w:id="705"/>
    <w:bookmarkStart w:name="u35f8ee8c" w:id="7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设置分片数据库、分片集合以及分片的</w:t>
      </w:r>
      <w:r>
        <w:rPr>
          <w:rFonts w:ascii="宋体" w:hAnsi="Times New Roman" w:eastAsia="宋体"/>
          <w:b w:val="false"/>
          <w:i w:val="false"/>
          <w:color w:val="ff502c"/>
          <w:sz w:val="21"/>
          <w:shd w:fill="fff5f5"/>
        </w:rPr>
        <w:t>key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在</w:t>
      </w:r>
      <w:r>
        <w:rPr>
          <w:rFonts w:ascii="宋体" w:hAnsi="Times New Roman" w:eastAsia="宋体"/>
          <w:b w:val="false"/>
          <w:i w:val="false"/>
          <w:color w:val="ff502c"/>
          <w:sz w:val="21"/>
          <w:shd w:fill="fff5f5"/>
        </w:rPr>
        <w:t>admin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数据库下进行，否则会报</w:t>
      </w:r>
      <w:r>
        <w:rPr>
          <w:rFonts w:ascii="宋体" w:hAnsi="Times New Roman" w:eastAsia="宋体"/>
          <w:b w:val="false"/>
          <w:i w:val="false"/>
          <w:color w:val="ff502c"/>
          <w:sz w:val="21"/>
          <w:shd w:fill="fff5f5"/>
        </w:rPr>
        <w:t>shardCollection may only be run against the admin database.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错误。</w:t>
      </w:r>
    </w:p>
    <w:bookmarkEnd w:id="706"/>
    <w:bookmarkStart w:name="u697467a3" w:id="707"/>
    <w:bookmarkEnd w:id="707"/>
    <w:bookmarkStart w:name="SZCYn" w:id="70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七 参考文档</w:t>
      </w:r>
    </w:p>
    <w:bookmarkEnd w:id="708"/>
    <w:bookmarkStart w:name="u6d857e52" w:id="709"/>
    <w:p>
      <w:pPr>
        <w:spacing w:after="50" w:line="360" w:lineRule="auto" w:beforeLines="100"/>
        <w:ind w:left="0"/>
        <w:jc w:val="left"/>
      </w:pPr>
      <w:hyperlink r:id="rId2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https://blog.csdn.net/qq_38008295/article/details/110952401</w:t>
        </w:r>
      </w:hyperlink>
    </w:p>
    <w:bookmarkEnd w:id="709"/>
    <w:bookmarkStart w:name="u122d7ef4" w:id="710"/>
    <w:p>
      <w:pPr>
        <w:spacing w:after="50" w:line="360" w:lineRule="auto" w:beforeLines="100"/>
        <w:ind w:left="0"/>
        <w:jc w:val="left"/>
      </w:pPr>
      <w:hyperlink r:id="rId2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https://www.sunjs.com/article/detail/3fa4f35574f14b86b06f1939187ea995.html</w:t>
        </w:r>
      </w:hyperlink>
    </w:p>
    <w:bookmarkEnd w:id="710"/>
    <w:bookmarkStart w:name="u443a4413" w:id="711"/>
    <w:p>
      <w:pPr>
        <w:spacing w:after="50" w:line="360" w:lineRule="auto" w:beforeLines="100"/>
        <w:ind w:left="0"/>
        <w:jc w:val="left"/>
      </w:pPr>
      <w:hyperlink r:id="rId2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https://www.cnblogs.com/xingchong/p/14778146.html</w:t>
        </w:r>
      </w:hyperlink>
    </w:p>
    <w:bookmarkEnd w:id="711"/>
    <w:bookmarkStart w:name="uebfe6538" w:id="7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https://www.cnblogs.com/linyufeng/p/15812757.html *</w:t>
      </w:r>
    </w:p>
    <w:bookmarkEnd w:id="712"/>
    <w:bookmarkStart w:name="u541f9fb9" w:id="713"/>
    <w:p>
      <w:pPr>
        <w:spacing w:after="50" w:line="360" w:lineRule="auto" w:beforeLines="100"/>
        <w:ind w:left="0"/>
        <w:jc w:val="left"/>
      </w:pPr>
      <w:hyperlink r:id="rId2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https://blog.csdn.net/BIGmustang/article/details/108555680</w:t>
        </w:r>
      </w:hyperlink>
    </w:p>
    <w:bookmarkEnd w:id="713"/>
    <w:bookmarkStart w:name="u2190464d" w:id="714"/>
    <w:p>
      <w:pPr>
        <w:spacing w:after="50" w:line="360" w:lineRule="auto" w:beforeLines="100"/>
        <w:ind w:left="0"/>
        <w:jc w:val="left"/>
      </w:pPr>
      <w:hyperlink r:id="rId2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https://cloud.tencent.com/developer/article/2028689</w:t>
        </w:r>
      </w:hyperlink>
    </w:p>
    <w:bookmarkEnd w:id="71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https://www.yuque.com/caikefusiji-ydknd/exgu5x/afzwtq" TargetMode="External" Type="http://schemas.openxmlformats.org/officeDocument/2006/relationships/hyperlink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https://blog.csdn.net/qq_38008295/article/details/110952401" TargetMode="External" Type="http://schemas.openxmlformats.org/officeDocument/2006/relationships/hyperlink"/><Relationship Id="rId26" Target="https://www.sunjs.com/article/detail/3fa4f35574f14b86b06f1939187ea995.html" TargetMode="External" Type="http://schemas.openxmlformats.org/officeDocument/2006/relationships/hyperlink"/><Relationship Id="rId27" Target="https://www.cnblogs.com/xingchong/p/14778146.html" TargetMode="External" Type="http://schemas.openxmlformats.org/officeDocument/2006/relationships/hyperlink"/><Relationship Id="rId28" Target="https://blog.csdn.net/BIGmustang/article/details/108555680" TargetMode="External" Type="http://schemas.openxmlformats.org/officeDocument/2006/relationships/hyperlink"/><Relationship Id="rId29" Target="https://cloud.tencent.com/developer/article/2028689" TargetMode="External" Type="http://schemas.openxmlformats.org/officeDocument/2006/relationships/hyperlink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https://www.yuque.com/caikefusiji-ydknd/exgu5x/afzwtq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