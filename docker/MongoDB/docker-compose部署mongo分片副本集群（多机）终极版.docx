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image/png" PartName="/word/media/document_image_rId31.png"/>
  <Override ContentType="image/png" PartName="/word/media/document_image_rId32.png"/>
  <Override ContentType="image/png" PartName="/word/media/document_image_rId33.png"/>
  <Override ContentType="image/png" PartName="/word/media/document_image_rId34.png"/>
  <Override ContentType="image/png" PartName="/word/media/document_image_rId35.png"/>
  <Override ContentType="image/png" PartName="/word/media/document_image_rId36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docker-compose部署mongo分片副本集群（多机）终极版</w:t>
      </w:r>
    </w:p>
    <w:p>
      <w:pPr>
        <w:pStyle w:val="Heading2"/>
        <w:spacing w:after="50" w:line="360" w:lineRule="auto" w:beforeLines="100"/>
        <w:ind w:left="0"/>
        <w:jc w:val="left"/>
      </w:pPr>
      <w:bookmarkStart w:name="oNI5p" w:id="0"/>
      <w:r>
        <w:rPr>
          <w:rFonts w:ascii="宋体" w:hAnsi="Times New Roman" w:eastAsia="宋体"/>
        </w:rPr>
        <w:t>一 相关概念</w:t>
      </w:r>
    </w:p>
    <w:bookmarkEnd w:id="0"/>
    <w:bookmarkStart w:name="Z8Cum" w:id="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4f4f4f"/>
        </w:rPr>
        <w:t>什么是复制集</w:t>
      </w:r>
    </w:p>
    <w:bookmarkEnd w:id="1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112abd39" w:id="2"/>
      <w:r>
        <w:rPr>
          <w:rFonts w:ascii="宋体" w:hAnsi="Times New Roman" w:eastAsia="宋体"/>
          <w:b w:val="false"/>
          <w:i w:val="false"/>
          <w:color w:val="4d4d4d"/>
          <w:sz w:val="24"/>
        </w:rPr>
        <w:t>复制集是一组拥有相同数据的mongodb节点，由两台及以上的mongodb实例组成的集群，包括primary主节点（读写能力）、secondary从节点（读能力）、投票节点3种角色。</w:t>
      </w:r>
      <w:r>
        <w:rPr>
          <w:rFonts w:ascii="宋体" w:hAnsi="Times New Roman" w:eastAsia="宋体"/>
          <w:b w:val="false"/>
          <w:i w:val="false"/>
          <w:color w:val="4d4d4d"/>
          <w:sz w:val="24"/>
        </w:rPr>
        <w:t>复制集提供了数据冗余、备份能力，提高了数据的可用性，保证了数据的安全性。</w:t>
      </w:r>
    </w:p>
    <w:bookmarkEnd w:id="2"/>
    <w:bookmarkStart w:name="DwhDP" w:id="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启动顺序</w:t>
      </w:r>
    </w:p>
    <w:bookmarkEnd w:id="3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140bb422" w:id="4"/>
      <w:r>
        <w:rPr>
          <w:rFonts w:ascii="宋体" w:hAnsi="Times New Roman" w:eastAsia="宋体"/>
          <w:b w:val="false"/>
          <w:i w:val="false"/>
          <w:color w:val="f5222d"/>
          <w:sz w:val="22"/>
          <w:shd w:fill="f5f5f5"/>
        </w:rPr>
        <w:t>mongodb的启动顺序是，先启动配置服务器 ，再启动分片，最后启动mongos.</w:t>
      </w:r>
    </w:p>
    <w:bookmarkEnd w:id="4"/>
    <w:bookmarkStart w:name="W0ljX" w:id="5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分片原理</w:t>
      </w:r>
    </w:p>
    <w:bookmarkEnd w:id="5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ba0b2db7" w:id="6"/>
      <w:r>
        <w:rPr>
          <w:rFonts w:ascii="宋体" w:hAnsi="Times New Roman" w:eastAsia="宋体"/>
          <w:b w:val="false"/>
          <w:i w:val="false"/>
          <w:color w:val="808080"/>
          <w:sz w:val="22"/>
        </w:rPr>
        <w:t>分片集群由3部分组成：</w:t>
      </w:r>
    </w:p>
    <w:bookmarkEnd w:id="6"/>
    <w:bookmarkStart w:name="u057659f7" w:id="7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808080"/>
          <w:sz w:val="22"/>
        </w:rPr>
        <w:t>config server</w:t>
      </w:r>
      <w:r>
        <w:rPr>
          <w:rFonts w:ascii="宋体" w:hAnsi="Times New Roman" w:eastAsia="宋体"/>
          <w:b w:val="false"/>
          <w:i w:val="false"/>
          <w:color w:val="808080"/>
          <w:sz w:val="22"/>
        </w:rPr>
        <w:t>：配置服务器，存储所有的数据库元数据（分片、路由）信息；可以配置副本；</w:t>
      </w:r>
    </w:p>
    <w:bookmarkEnd w:id="7"/>
    <w:bookmarkStart w:name="uac0946b1" w:id="8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808080"/>
          <w:sz w:val="22"/>
        </w:rPr>
        <w:t>shard server：</w:t>
      </w:r>
      <w:r>
        <w:rPr>
          <w:rFonts w:ascii="宋体" w:hAnsi="Times New Roman" w:eastAsia="宋体"/>
          <w:b w:val="false"/>
          <w:i w:val="false"/>
          <w:color w:val="808080"/>
          <w:sz w:val="22"/>
        </w:rPr>
        <w:t>分片服务器，由一个或多个mongod进程组成，存储数据；可以配置副本；</w:t>
      </w:r>
    </w:p>
    <w:bookmarkEnd w:id="8"/>
    <w:bookmarkStart w:name="u1596d36f" w:id="9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808080"/>
          <w:sz w:val="22"/>
        </w:rPr>
        <w:t>router server</w:t>
      </w:r>
      <w:r>
        <w:rPr>
          <w:rFonts w:ascii="宋体" w:hAnsi="Times New Roman" w:eastAsia="宋体"/>
          <w:b w:val="false"/>
          <w:i w:val="false"/>
          <w:color w:val="808080"/>
          <w:sz w:val="22"/>
        </w:rPr>
        <w:t>：路由服务器，分片集群的入口，所有的请求都由router（mongos）路由到指定的shard服务器上；可以配置副本；</w:t>
      </w:r>
    </w:p>
    <w:bookmarkEnd w:id="9"/>
    <w:bookmarkStart w:name="CGu2p" w:id="10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二 准备工作</w:t>
      </w:r>
    </w:p>
    <w:bookmarkEnd w:id="10"/>
    <w:bookmarkStart w:name="JFbE8" w:id="1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1 服务器规划</w:t>
      </w:r>
    </w:p>
    <w:bookmarkEnd w:id="11"/>
    <w:bookmarkStart w:name="WEbyP" w:id="12"/>
    <w:tbl>
      <w:tblPr>
        <w:tblW w:w="0" w:type="auto"/>
        <w:tblCellSpacing w:w="0" w:type="auto"/>
        <w:tblInd w:w="115" w:type="dxa"/>
        <w:tblBorders>
          <w:top w:val="single" w:color="cccccc" w:sz="8"/>
          <w:left w:val="single" w:color="cccccc" w:sz="8"/>
          <w:bottom w:val="single" w:color="cccccc" w:sz="8"/>
          <w:right w:val="single" w:color="cccccc" w:sz="8"/>
          <w:insideH w:val="none"/>
          <w:insideV w:val="none"/>
        </w:tblBorders>
      </w:tblPr>
      <w:tblGrid>
        <w:gridCol w:w="2252"/>
        <w:gridCol w:w="3937"/>
        <w:gridCol w:w="3628"/>
        <w:gridCol w:w="3817"/>
      </w:tblGrid>
      <w:tr>
        <w:trPr>
          <w:trHeight w:val="495" w:hRule="atLeast"/>
        </w:trPr>
        <w:tc>
          <w:tcPr>
            <w:tcW w:w="2252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10e5343" w:id="13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000000"/>
                <w:sz w:val="22"/>
              </w:rPr>
              <w:t>IP</w:t>
            </w:r>
          </w:p>
          <w:bookmarkEnd w:id="13"/>
        </w:tc>
        <w:tc>
          <w:tcPr>
            <w:tcW w:w="393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a228cae" w:id="14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000000"/>
                <w:sz w:val="22"/>
              </w:rPr>
              <w:t>192.168.31.51</w:t>
            </w:r>
          </w:p>
          <w:bookmarkEnd w:id="14"/>
        </w:tc>
        <w:tc>
          <w:tcPr>
            <w:tcW w:w="362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e41bb8a" w:id="15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000000"/>
                <w:sz w:val="22"/>
              </w:rPr>
              <w:t>192.168.31.52</w:t>
            </w:r>
          </w:p>
          <w:bookmarkEnd w:id="15"/>
        </w:tc>
        <w:tc>
          <w:tcPr>
            <w:tcW w:w="381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2e66243c" w:id="16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000000"/>
                <w:sz w:val="22"/>
              </w:rPr>
              <w:t>192.168.31.53</w:t>
            </w:r>
          </w:p>
          <w:bookmarkEnd w:id="16"/>
        </w:tc>
      </w:tr>
      <w:tr>
        <w:trPr>
          <w:trHeight w:val="495" w:hRule="atLeast"/>
        </w:trPr>
        <w:tc>
          <w:tcPr>
            <w:tcW w:w="2252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7bd36cd" w:id="17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000000"/>
                <w:sz w:val="22"/>
              </w:rPr>
              <w:t>服务端口</w:t>
            </w:r>
          </w:p>
          <w:bookmarkEnd w:id="17"/>
        </w:tc>
        <w:tc>
          <w:tcPr>
            <w:tcW w:w="393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08212fe" w:id="1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config-server1:27019</w:t>
            </w:r>
          </w:p>
          <w:bookmarkEnd w:id="18"/>
        </w:tc>
        <w:tc>
          <w:tcPr>
            <w:tcW w:w="362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ed8898c4" w:id="1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config-server2:27019</w:t>
            </w:r>
          </w:p>
          <w:bookmarkEnd w:id="19"/>
        </w:tc>
        <w:tc>
          <w:tcPr>
            <w:tcW w:w="381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a8d8c074" w:id="2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config-server3:27019</w:t>
            </w:r>
          </w:p>
          <w:bookmarkEnd w:id="20"/>
        </w:tc>
      </w:tr>
      <w:tr>
        <w:trPr>
          <w:trHeight w:val="495" w:hRule="atLeast"/>
        </w:trPr>
        <w:tc>
          <w:tcPr>
            <w:tcW w:w="2252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0f8fbb8" w:id="21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000000"/>
                <w:sz w:val="22"/>
              </w:rPr>
              <w:t>服务端口</w:t>
            </w:r>
          </w:p>
          <w:bookmarkEnd w:id="21"/>
        </w:tc>
        <w:tc>
          <w:tcPr>
            <w:tcW w:w="393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0db9c5a" w:id="2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shard1主节点：17001</w:t>
            </w:r>
          </w:p>
          <w:bookmarkEnd w:id="22"/>
        </w:tc>
        <w:tc>
          <w:tcPr>
            <w:tcW w:w="362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937c4a9" w:id="2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shard1副节点：17002</w:t>
            </w:r>
          </w:p>
          <w:bookmarkEnd w:id="23"/>
        </w:tc>
        <w:tc>
          <w:tcPr>
            <w:tcW w:w="381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d7fa38ed" w:id="2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shard1仲裁节点：17003</w:t>
            </w:r>
          </w:p>
          <w:bookmarkEnd w:id="24"/>
        </w:tc>
      </w:tr>
      <w:tr>
        <w:trPr>
          <w:trHeight w:val="495" w:hRule="atLeast"/>
        </w:trPr>
        <w:tc>
          <w:tcPr>
            <w:tcW w:w="2252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5130de0" w:id="25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000000"/>
                <w:sz w:val="22"/>
              </w:rPr>
              <w:t>服务端口</w:t>
            </w:r>
          </w:p>
          <w:bookmarkEnd w:id="25"/>
        </w:tc>
        <w:tc>
          <w:tcPr>
            <w:tcW w:w="393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669b555" w:id="2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shard2仲裁节点：27003</w:t>
            </w:r>
          </w:p>
          <w:bookmarkEnd w:id="26"/>
        </w:tc>
        <w:tc>
          <w:tcPr>
            <w:tcW w:w="362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f7a948b" w:id="2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shard2主节点：27001</w:t>
            </w:r>
          </w:p>
          <w:bookmarkEnd w:id="27"/>
        </w:tc>
        <w:tc>
          <w:tcPr>
            <w:tcW w:w="381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f249e1a" w:id="2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shard2副节点：27002</w:t>
            </w:r>
          </w:p>
          <w:bookmarkEnd w:id="28"/>
        </w:tc>
      </w:tr>
      <w:tr>
        <w:trPr>
          <w:trHeight w:val="495" w:hRule="atLeast"/>
        </w:trPr>
        <w:tc>
          <w:tcPr>
            <w:tcW w:w="2252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a165a382" w:id="29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000000"/>
                <w:sz w:val="22"/>
              </w:rPr>
              <w:t>服务端口</w:t>
            </w:r>
          </w:p>
          <w:bookmarkEnd w:id="29"/>
        </w:tc>
        <w:tc>
          <w:tcPr>
            <w:tcW w:w="393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298cf621" w:id="3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shard3副节点：37002</w:t>
            </w:r>
          </w:p>
          <w:bookmarkEnd w:id="30"/>
        </w:tc>
        <w:tc>
          <w:tcPr>
            <w:tcW w:w="362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37af4713" w:id="3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shard3仲裁节点：37003</w:t>
            </w:r>
          </w:p>
          <w:bookmarkEnd w:id="31"/>
        </w:tc>
        <w:tc>
          <w:tcPr>
            <w:tcW w:w="381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0959375" w:id="3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shard3主节点：37001</w:t>
            </w:r>
          </w:p>
          <w:bookmarkEnd w:id="32"/>
        </w:tc>
      </w:tr>
      <w:tr>
        <w:trPr>
          <w:trHeight w:val="495" w:hRule="atLeast"/>
        </w:trPr>
        <w:tc>
          <w:tcPr>
            <w:tcW w:w="2252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b41d71b" w:id="33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000000"/>
                <w:sz w:val="22"/>
              </w:rPr>
              <w:t>服务端口</w:t>
            </w:r>
          </w:p>
          <w:bookmarkEnd w:id="33"/>
        </w:tc>
        <w:tc>
          <w:tcPr>
            <w:tcW w:w="393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e10bdece" w:id="3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mongos1:27017</w:t>
            </w:r>
          </w:p>
          <w:bookmarkEnd w:id="34"/>
        </w:tc>
        <w:tc>
          <w:tcPr>
            <w:tcW w:w="362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9d4b2f6" w:id="3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mongos2:27017</w:t>
            </w:r>
          </w:p>
          <w:bookmarkEnd w:id="35"/>
        </w:tc>
        <w:tc>
          <w:tcPr>
            <w:tcW w:w="381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3f252ab" w:id="3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mongos3:27017</w:t>
            </w:r>
          </w:p>
          <w:bookmarkEnd w:id="36"/>
        </w:tc>
      </w:tr>
    </w:tbl>
    <w:bookmarkEnd w:id="12"/>
    <w:bookmarkStart w:name="u2636430e" w:id="3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说明：shard服务端口释义：第一个数字代表第几分片，最后一个数字代表某个分片的副本角色（1为主节点，2为副节点，3为仲裁节点）。比如17001，表示第一个分片的主节点。</w:t>
      </w:r>
    </w:p>
    <w:bookmarkEnd w:id="37"/>
    <w:bookmarkStart w:name="Bv2Jd" w:id="38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 创建相应目录</w:t>
      </w:r>
    </w:p>
    <w:bookmarkEnd w:id="38"/>
    <w:bookmarkStart w:name="u5a6d92f1" w:id="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目录结构</w:t>
      </w:r>
    </w:p>
    <w:bookmarkEnd w:id="39"/>
    <w:p>
      <w:pPr>
        <w:spacing w:after="50" w:line="360" w:lineRule="auto" w:beforeLines="100"/>
        <w:ind w:left="0"/>
        <w:jc w:val="left"/>
      </w:pPr>
      <w:bookmarkStart w:name="u133801d7" w:id="40"/>
      <w:bookmarkEnd w:id="40"/>
      <w:r>
        <w:rPr>
          <w:rFonts w:ascii="宋体" w:hAnsi="Times New Roman" w:eastAsia="宋体"/>
          <w:b w:val="false"/>
          <w:i w:val="false"/>
          <w:color w:val="000000"/>
          <w:sz w:val="22"/>
        </w:rPr>
        <w:t>├── conf</w:t>
      </w:r>
      <w:bookmarkStart w:name="u133801d7" w:id="41"/>
      <w:bookmarkEnd w:id="41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 </w:t>
      </w:r>
    </w:p>
    <w:bookmarkStart w:name="u36add1be" w:id="4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config1</w:t>
      </w:r>
    </w:p>
    <w:bookmarkEnd w:id="42"/>
    <w:bookmarkStart w:name="ufdbd94e2" w:id="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│   └── config.conf</w:t>
      </w:r>
    </w:p>
    <w:bookmarkEnd w:id="43"/>
    <w:bookmarkStart w:name="ud89a416a" w:id="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mongos</w:t>
      </w:r>
    </w:p>
    <w:bookmarkEnd w:id="44"/>
    <w:bookmarkStart w:name="uac1804d9" w:id="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│   └── mongos.conf</w:t>
      </w:r>
    </w:p>
    <w:bookmarkEnd w:id="45"/>
    <w:bookmarkStart w:name="u196284d8" w:id="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shard11</w:t>
      </w:r>
    </w:p>
    <w:bookmarkEnd w:id="46"/>
    <w:bookmarkStart w:name="u45000164" w:id="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│   └── shard.conf</w:t>
      </w:r>
    </w:p>
    <w:bookmarkEnd w:id="47"/>
    <w:bookmarkStart w:name="u6d03da3d" w:id="4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shard23</w:t>
      </w:r>
    </w:p>
    <w:bookmarkEnd w:id="48"/>
    <w:bookmarkStart w:name="u22829b9c" w:id="4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│   └── shard.conf</w:t>
      </w:r>
    </w:p>
    <w:bookmarkEnd w:id="49"/>
    <w:bookmarkStart w:name="ub4aa167c" w:id="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└── shard32</w:t>
      </w:r>
    </w:p>
    <w:bookmarkEnd w:id="50"/>
    <w:bookmarkStart w:name="u8c0fafe0" w:id="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└── shard.conf</w:t>
      </w:r>
    </w:p>
    <w:bookmarkEnd w:id="51"/>
    <w:bookmarkStart w:name="u9862e8e0" w:id="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├── data</w:t>
      </w:r>
    </w:p>
    <w:bookmarkEnd w:id="52"/>
    <w:bookmarkStart w:name="ue4d666eb" w:id="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config1</w:t>
      </w:r>
    </w:p>
    <w:bookmarkEnd w:id="53"/>
    <w:bookmarkStart w:name="u1b8831aa" w:id="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mongos</w:t>
      </w:r>
    </w:p>
    <w:bookmarkEnd w:id="54"/>
    <w:bookmarkStart w:name="ucd27bf22" w:id="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shard11</w:t>
      </w:r>
    </w:p>
    <w:bookmarkEnd w:id="55"/>
    <w:bookmarkStart w:name="uea517b3d" w:id="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shard23</w:t>
      </w:r>
    </w:p>
    <w:bookmarkEnd w:id="56"/>
    <w:bookmarkStart w:name="u6c3a4c49" w:id="5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└── shard32</w:t>
      </w:r>
    </w:p>
    <w:bookmarkEnd w:id="57"/>
    <w:bookmarkStart w:name="u8f5711df" w:id="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├── deldir.sh</w:t>
      </w:r>
    </w:p>
    <w:bookmarkEnd w:id="58"/>
    <w:bookmarkStart w:name="u24264720" w:id="5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├── docker-compose.yml</w:t>
      </w:r>
    </w:p>
    <w:bookmarkEnd w:id="59"/>
    <w:bookmarkStart w:name="u980ced3b" w:id="6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├── key.file</w:t>
      </w:r>
    </w:p>
    <w:bookmarkEnd w:id="60"/>
    <w:bookmarkStart w:name="ue695b81e" w:id="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├── log</w:t>
      </w:r>
    </w:p>
    <w:bookmarkEnd w:id="61"/>
    <w:bookmarkStart w:name="u8c230a58" w:id="6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config1</w:t>
      </w:r>
    </w:p>
    <w:bookmarkEnd w:id="62"/>
    <w:bookmarkStart w:name="u030bdaa5" w:id="6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mongos</w:t>
      </w:r>
    </w:p>
    <w:bookmarkEnd w:id="63"/>
    <w:bookmarkStart w:name="uedcb8d59" w:id="6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shard11</w:t>
      </w:r>
    </w:p>
    <w:bookmarkEnd w:id="64"/>
    <w:bookmarkStart w:name="uf094f9a8" w:id="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shard23</w:t>
      </w:r>
    </w:p>
    <w:bookmarkEnd w:id="65"/>
    <w:bookmarkStart w:name="u7b3c7dd6" w:id="6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└── shard32</w:t>
      </w:r>
    </w:p>
    <w:bookmarkEnd w:id="66"/>
    <w:bookmarkStart w:name="ucea3c863" w:id="6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└── mkdir.sh</w:t>
      </w:r>
    </w:p>
    <w:bookmarkEnd w:id="67"/>
    <w:bookmarkStart w:name="KHEuE" w:id="6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mkdir -pv /data/mongo   #3台</w:t>
        <w:br/>
      </w:r>
    </w:p>
    <w:bookmarkEnd w:id="68"/>
    <w:bookmarkStart w:name="u2022e022" w:id="69"/>
    <w:bookmarkEnd w:id="69"/>
    <w:bookmarkStart w:name="u65dcd1e1" w:id="7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进入到/data/mongo 创建相应目录</w:t>
      </w:r>
    </w:p>
    <w:bookmarkEnd w:id="70"/>
    <w:bookmarkStart w:name="tAnce" w:id="7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#!/bin/bash</w:t>
        <w:br/>
        <w:t>mkdir -pv ./{data,log,conf}/{config1,shard11,shard23,shard32,mongos}</w:t>
        <w:br/>
        <w:t>chmod -R a+rwx log</w:t>
        <w:br/>
      </w:r>
    </w:p>
    <w:bookmarkEnd w:id="71"/>
    <w:bookmarkStart w:name="u05c4e1bd" w:id="72"/>
    <w:bookmarkEnd w:id="72"/>
    <w:bookmarkStart w:name="gkJuR" w:id="7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#!/bin/bash</w:t>
        <w:br/>
        <w:t>mkdir -pv ./{data,log,conf}/{config2,shard12,shard21,shard33,mongos}</w:t>
        <w:br/>
        <w:t>chmod -R a+rwx log</w:t>
        <w:br/>
      </w:r>
    </w:p>
    <w:bookmarkEnd w:id="73"/>
    <w:bookmarkStart w:name="u8be830df" w:id="74"/>
    <w:bookmarkEnd w:id="74"/>
    <w:bookmarkStart w:name="xXs6Q" w:id="7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#!/bin/bash</w:t>
        <w:br/>
        <w:t>mkdir -pv ./{data,log,conf}/{config3,shard13,shard22,shard31,mongos}</w:t>
        <w:br/>
        <w:t>chmod -R a+rwx log</w:t>
        <w:br/>
      </w:r>
    </w:p>
    <w:bookmarkEnd w:id="75"/>
    <w:bookmarkStart w:name="ude3db669" w:id="76"/>
    <w:bookmarkEnd w:id="76"/>
    <w:bookmarkStart w:name="ubaffc599" w:id="7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删除目录</w:t>
      </w:r>
    </w:p>
    <w:bookmarkEnd w:id="77"/>
    <w:bookmarkStart w:name="NosbK" w:id="7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#!/bin/bash</w:t>
        <w:br/>
        <w:t>rm -rf ./log</w:t>
        <w:br/>
        <w:t>rm -rf ./data</w:t>
        <w:br/>
      </w:r>
    </w:p>
    <w:bookmarkEnd w:id="78"/>
    <w:bookmarkStart w:name="HT0tw" w:id="7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3 生成keyFile </w:t>
      </w:r>
    </w:p>
    <w:bookmarkEnd w:id="79"/>
    <w:bookmarkStart w:name="ude76b825" w:id="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MongoDB使用keyfile认证，副本集中的每个mongod实例使用keyfile内容作为认证其他成员的共享密码。mongod实例只有拥有正确的keyfile才可以加入副本集。 </w:t>
      </w:r>
    </w:p>
    <w:bookmarkEnd w:id="80"/>
    <w:bookmarkStart w:name="ufc22a1b4" w:id="81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keyFile的内容必须是6到1024个字符的长度，且副本集所有成员的keyFile内容必须相同。</w:t>
      </w:r>
    </w:p>
    <w:bookmarkEnd w:id="81"/>
    <w:bookmarkStart w:name="ubce94c3a" w:id="82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有一点要注意是的：在UNIX系统中，keyFile必须没有组权限或完全权限（也就是权限要设置成X00的形式）。Windows系统中，keyFile权限没有被检查。</w:t>
      </w:r>
    </w:p>
    <w:bookmarkEnd w:id="82"/>
    <w:bookmarkStart w:name="u554bce0d" w:id="83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可以使用任意方法生成keyFile。例如，如下操作使用openssl生成复杂的随机的1024个字符串。然后使用chmod修改文件权限，只给文件拥有者提供读权限。</w:t>
      </w:r>
    </w:p>
    <w:bookmarkEnd w:id="83"/>
    <w:bookmarkStart w:name="rVzLM" w:id="8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openssl rand -base64 756 &gt; key.file</w:t>
        <w:br/>
        <w:t>chmod 400 key.file</w:t>
        <w:br/>
        <w:t>chown 999:999 key.file</w:t>
        <w:br/>
      </w:r>
    </w:p>
    <w:bookmarkEnd w:id="84"/>
    <w:bookmarkStart w:name="u46ac69a0" w:id="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999用户是容器中的mongod用户，通过chown修改文件用户权限</w:t>
      </w:r>
    </w:p>
    <w:bookmarkEnd w:id="85"/>
    <w:bookmarkStart w:name="Q4bm0" w:id="8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262626"/>
        </w:rPr>
        <w:t>4 创建docker专用网络</w:t>
      </w:r>
    </w:p>
    <w:bookmarkEnd w:id="86"/>
    <w:bookmarkStart w:name="dwz2f" w:id="8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 docker network create --subnet=10.20.0.0/24 mongo-network</w:t>
        <w:br/>
      </w:r>
    </w:p>
    <w:bookmarkEnd w:id="87"/>
    <w:bookmarkStart w:name="HXfkm" w:id="88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5 docker-compse.yml</w:t>
      </w:r>
    </w:p>
    <w:bookmarkEnd w:id="88"/>
    <w:bookmarkStart w:name="BVvxG" w:id="89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5.1 192.168.31.51 docker-compse.yml</w:t>
      </w:r>
    </w:p>
    <w:bookmarkEnd w:id="89"/>
    <w:bookmarkStart w:name="Mme3c" w:id="9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version: '3.3'</w:t>
        <w:br/>
        <w:t>services:</w:t>
        <w:br/>
        <w:t># 配置服务器configsvr</w:t>
        <w:br/>
        <w:t xml:space="preserve">  mongo-config1:</w:t>
        <w:br/>
        <w:t xml:space="preserve">    image: mongo:5.0</w:t>
        <w:br/>
        <w:t xml:space="preserve">    privileged: true</w:t>
        <w:br/>
        <w:t xml:space="preserve">    container_name: mongo-config1</w:t>
        <w:br/>
        <w:t xml:space="preserve">    hostname: mongo-config1</w:t>
        <w:br/>
        <w:t xml:space="preserve">    restart: always</w:t>
        <w:br/>
        <w:t xml:space="preserve">    ports: </w:t>
        <w:br/>
        <w:t xml:space="preserve">     - 27019:27019</w:t>
        <w:br/>
        <w:t xml:space="preserve">    command: mongod --config /etc/mongod/config.conf --logpath /var/log/mongod/mongodb.log</w:t>
        <w:br/>
        <w:t xml:space="preserve">    volumes:</w:t>
        <w:br/>
        <w:t xml:space="preserve">      - /etc/localtime:/etc/localtime:ro</w:t>
        <w:br/>
        <w:t xml:space="preserve">      #- ${PWD}/data/config1:/data/db</w:t>
        <w:br/>
        <w:t xml:space="preserve">      - ${PWD}/data/config1:/data</w:t>
        <w:br/>
        <w:t xml:space="preserve">      - ${PWD}/log/config1:/var/log/mongod</w:t>
        <w:br/>
        <w:t xml:space="preserve">      - ${PWD}/conf/config1:/etc/mongod</w:t>
        <w:br/>
        <w:t xml:space="preserve">      - ${PWD}/key.file:/etc/key.file</w:t>
        <w:br/>
        <w:t xml:space="preserve">    networks:</w:t>
        <w:br/>
        <w:t xml:space="preserve">      mongo-network:</w:t>
        <w:br/>
        <w:t xml:space="preserve">        ipv4_address: 10.20.0.10</w:t>
        <w:br/>
        <w:t/>
        <w:br/>
        <w:t># 配置shard1主节点</w:t>
        <w:br/>
        <w:t xml:space="preserve">  mongo-shard1-1:</w:t>
        <w:br/>
        <w:t xml:space="preserve">    image: mongo:5.0</w:t>
        <w:br/>
        <w:t xml:space="preserve">    container_name: mongo-shard1-1</w:t>
        <w:br/>
        <w:t xml:space="preserve">    hostname: mongo-shard1-1</w:t>
        <w:br/>
        <w:t xml:space="preserve">    restart: always</w:t>
        <w:br/>
        <w:t xml:space="preserve">    ports:</w:t>
        <w:br/>
        <w:t xml:space="preserve">     - 17001:27018</w:t>
        <w:br/>
        <w:t xml:space="preserve">     #- 17018:27018</w:t>
        <w:br/>
        <w:t xml:space="preserve">    command: mongod --config /etc/mongod/shard.conf --logpath /var/log/mongod/shard.log</w:t>
        <w:br/>
        <w:t xml:space="preserve">    volumes:</w:t>
        <w:br/>
        <w:t xml:space="preserve">      - /etc/localtime:/etc/localtime:ro</w:t>
        <w:br/>
        <w:t xml:space="preserve">      #- ${PWD}/data/shard11:/data/db/</w:t>
        <w:br/>
        <w:t xml:space="preserve">      - ${PWD}/data/shard11:/data</w:t>
        <w:br/>
        <w:t xml:space="preserve">      - ${PWD}/log/shard11:/var/log/mongod</w:t>
        <w:br/>
        <w:t xml:space="preserve">      - ${PWD}/conf/shard11:/etc/mongod/</w:t>
        <w:br/>
        <w:t xml:space="preserve">      - ${PWD}/key.file:/etc/key.file</w:t>
        <w:br/>
        <w:t xml:space="preserve">    networks:</w:t>
        <w:br/>
        <w:t xml:space="preserve">      mongo-network:</w:t>
        <w:br/>
        <w:t xml:space="preserve">        ipv4_address: 10.20.0.11</w:t>
        <w:br/>
        <w:t xml:space="preserve">    depends_on:                                                                                                                                                                             </w:t>
        <w:br/>
        <w:t xml:space="preserve">      - mongo-config1</w:t>
        <w:br/>
        <w:t/>
        <w:br/>
        <w:t/>
        <w:br/>
        <w:t># 配置shard2仲裁节点</w:t>
        <w:br/>
        <w:t xml:space="preserve">  mongo-shard2-3:</w:t>
        <w:br/>
        <w:t xml:space="preserve">    image: mongo:5.0</w:t>
        <w:br/>
        <w:t xml:space="preserve">    container_name: mongo-shard2-3</w:t>
        <w:br/>
        <w:t xml:space="preserve">    hostname: mongo-shard2-3</w:t>
        <w:br/>
        <w:t xml:space="preserve">    restart: always</w:t>
        <w:br/>
        <w:t xml:space="preserve">    ports:</w:t>
        <w:br/>
        <w:t xml:space="preserve">     - 27003:27018</w:t>
        <w:br/>
        <w:t xml:space="preserve">     #- 27018:27018</w:t>
        <w:br/>
        <w:t xml:space="preserve">    command: mongod --config /etc/mongod/shard.conf --logpath /var/log/mongod/shard.log</w:t>
        <w:br/>
        <w:t xml:space="preserve">    volumes:</w:t>
        <w:br/>
        <w:t xml:space="preserve">      - /etc/localtime:/etc/localtime:ro</w:t>
        <w:br/>
        <w:t xml:space="preserve">      #- ${PWD}/data/shard23:/data/db/</w:t>
        <w:br/>
        <w:t xml:space="preserve">      - ${PWD}/data/shard23:/data</w:t>
        <w:br/>
        <w:t xml:space="preserve">      - ${PWD}/log/shard23:/var/log/mongod</w:t>
        <w:br/>
        <w:t xml:space="preserve">      - ${PWD}/conf/shard23:/etc/mongod/</w:t>
        <w:br/>
        <w:t xml:space="preserve">      - ${PWD}/key.file:/etc/key.file </w:t>
        <w:br/>
        <w:t xml:space="preserve">    networks:</w:t>
        <w:br/>
        <w:t xml:space="preserve">      mongo-network:</w:t>
        <w:br/>
        <w:t xml:space="preserve">        ipv4_address: 10.20.0.23</w:t>
        <w:br/>
        <w:t xml:space="preserve">    depends_on:                                                                                                                                                                             </w:t>
        <w:br/>
        <w:t xml:space="preserve">      - mongo-config1</w:t>
        <w:br/>
        <w:t/>
        <w:br/>
        <w:t># 配置shard3副节点</w:t>
        <w:br/>
        <w:t xml:space="preserve">  mongo-shard3-2:</w:t>
        <w:br/>
        <w:t xml:space="preserve">    image: mongo:5.0</w:t>
        <w:br/>
        <w:t xml:space="preserve">    container_name: mongo-shard3-2</w:t>
        <w:br/>
        <w:t xml:space="preserve">    hostname: mongo-shard3-2</w:t>
        <w:br/>
        <w:t xml:space="preserve">    restart: always</w:t>
        <w:br/>
        <w:t xml:space="preserve">    ports:</w:t>
        <w:br/>
        <w:t xml:space="preserve">     - 37002:27018</w:t>
        <w:br/>
        <w:t xml:space="preserve">     #- 37018:27018</w:t>
        <w:br/>
        <w:t xml:space="preserve">    command: mongod --config /etc/mongod/shard.conf --logpath /var/log/mongod/shard.log</w:t>
        <w:br/>
        <w:t xml:space="preserve">    volumes:</w:t>
        <w:br/>
        <w:t xml:space="preserve">      - /etc/localtime:/etc/localtime:ro</w:t>
        <w:br/>
        <w:t xml:space="preserve">      #- ${PWD}/data/shard32:/data/db</w:t>
        <w:br/>
        <w:t xml:space="preserve">      - ${PWD}/data/shard32:/data</w:t>
        <w:br/>
        <w:t xml:space="preserve">      - ${PWD}/log/shard32:/var/log/mongod</w:t>
        <w:br/>
        <w:t xml:space="preserve">      - ${PWD}/conf/shard32:/etc/mongod</w:t>
        <w:br/>
        <w:t xml:space="preserve">      - ${PWD}/key.file:/etc/key.file</w:t>
        <w:br/>
        <w:t xml:space="preserve">    networks:</w:t>
        <w:br/>
        <w:t xml:space="preserve">      mongo-network:</w:t>
        <w:br/>
        <w:t xml:space="preserve">        ipv4_address: 10.20.0.32</w:t>
        <w:br/>
        <w:t xml:space="preserve">    depends_on:                                                                                                                                                                             </w:t>
        <w:br/>
        <w:t xml:space="preserve">      - mongo-config1</w:t>
        <w:br/>
        <w:t/>
        <w:br/>
        <w:t>#mongos</w:t>
        <w:br/>
        <w:t xml:space="preserve">  mongos:</w:t>
        <w:br/>
        <w:t xml:space="preserve">    image: mongo:5.0</w:t>
        <w:br/>
        <w:t xml:space="preserve">    networks:</w:t>
        <w:br/>
        <w:t xml:space="preserve">      mongo-network:</w:t>
        <w:br/>
        <w:t xml:space="preserve">        ipv4_address: 10.20.0.41</w:t>
        <w:br/>
        <w:t xml:space="preserve">    container_name: mongos</w:t>
        <w:br/>
        <w:t xml:space="preserve">    hostname: mongos</w:t>
        <w:br/>
        <w:t xml:space="preserve">    command: mongos --config /etc/mongod/mongos.conf --logpath /var/log/mongod/mongos.log</w:t>
        <w:br/>
        <w:t xml:space="preserve">    #command: mongos --config /etc/mongo/mongos.conf</w:t>
        <w:br/>
        <w:t xml:space="preserve">    volumes:</w:t>
        <w:br/>
        <w:t xml:space="preserve">      - /etc/localtime:/etc/localtime:ro</w:t>
        <w:br/>
        <w:t xml:space="preserve">    	- ${PWD}/data/mongos:/data</w:t>
        <w:br/>
        <w:t xml:space="preserve">      - ${PWD}/log/mongos:/var/log/mongod</w:t>
        <w:br/>
        <w:t xml:space="preserve">      - ${PWD}/conf/mongos:/etc/mongod</w:t>
        <w:br/>
        <w:t xml:space="preserve">      - ${PWD}/key.file:/etc/key.file</w:t>
        <w:br/>
        <w:t xml:space="preserve">    ports:</w:t>
        <w:br/>
        <w:t xml:space="preserve">      - "27017:27017"</w:t>
        <w:br/>
        <w:t xml:space="preserve">    depends_on:</w:t>
        <w:br/>
        <w:t xml:space="preserve">      - mongo-shard1-1</w:t>
        <w:br/>
        <w:t xml:space="preserve">      - mongo-shard2-3</w:t>
        <w:br/>
        <w:t xml:space="preserve">      - mongo-shard3-2</w:t>
        <w:br/>
        <w:t/>
        <w:br/>
        <w:t>networks:</w:t>
        <w:br/>
        <w:t xml:space="preserve">  mongo-network:                                                                                                                                                                            </w:t>
        <w:br/>
        <w:t xml:space="preserve">    external: true</w:t>
        <w:br/>
      </w:r>
    </w:p>
    <w:bookmarkEnd w:id="90"/>
    <w:bookmarkStart w:name="udc107573" w:id="91"/>
    <w:p>
      <w:pPr>
        <w:spacing w:after="50" w:line="360" w:lineRule="auto" w:beforeLines="100"/>
        <w:ind w:left="0"/>
        <w:jc w:val="left"/>
      </w:pPr>
      <w:hyperlink r:id="rId4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>📎docker-compose1.yml</w:t>
        </w:r>
      </w:hyperlink>
    </w:p>
    <w:bookmarkEnd w:id="91"/>
    <w:bookmarkStart w:name="V1l6R" w:id="9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5.2 192.168.31.52 docker-compse.yml</w:t>
      </w:r>
    </w:p>
    <w:bookmarkEnd w:id="92"/>
    <w:bookmarkStart w:name="TJgYm" w:id="9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version: '3.3'</w:t>
        <w:br/>
        <w:t xml:space="preserve">networks: </w:t>
        <w:br/>
        <w:t xml:space="preserve">  mongo-network:</w:t>
        <w:br/>
        <w:t xml:space="preserve">    external: true</w:t>
        <w:br/>
        <w:t>services:</w:t>
        <w:br/>
        <w:t># 配置服务器configsvr2</w:t>
        <w:br/>
        <w:t xml:space="preserve">  mongo-config2:</w:t>
        <w:br/>
        <w:t xml:space="preserve">    image: mongo:5.0</w:t>
        <w:br/>
        <w:t xml:space="preserve">    privileged: true</w:t>
        <w:br/>
        <w:t xml:space="preserve">    container_name: mongo-config2</w:t>
        <w:br/>
        <w:t xml:space="preserve">    hostname: mongo-config1</w:t>
        <w:br/>
        <w:t xml:space="preserve">    restart: always</w:t>
        <w:br/>
        <w:t xml:space="preserve">    ports: </w:t>
        <w:br/>
        <w:t xml:space="preserve">     - 27019:27019</w:t>
        <w:br/>
        <w:t xml:space="preserve">    command: mongod --config /etc/mongod/config.conf --logpath /var/log/mongod/mongodb.log</w:t>
        <w:br/>
        <w:t xml:space="preserve">    volumes:</w:t>
        <w:br/>
        <w:t xml:space="preserve">      - /etc/localtime:/etc/localtime:ro</w:t>
        <w:br/>
        <w:t xml:space="preserve">      #- ${PWD}/data/config2:/data/db</w:t>
        <w:br/>
        <w:t xml:space="preserve">      #- ${PWD}/data/config2:/data</w:t>
        <w:br/>
        <w:t xml:space="preserve">      - ${PWD}/log/config2:/var/log/mongod</w:t>
        <w:br/>
        <w:t xml:space="preserve">      - ${PWD}/conf/config2:/etc/mongod</w:t>
        <w:br/>
        <w:t xml:space="preserve">      - ${PWD}/key.file:/etc/key.file</w:t>
        <w:br/>
        <w:t xml:space="preserve">    networks:</w:t>
        <w:br/>
        <w:t xml:space="preserve">      mongo-network:</w:t>
        <w:br/>
        <w:t xml:space="preserve">        ipv4_address: 10.20.0.10</w:t>
        <w:br/>
        <w:t/>
        <w:br/>
        <w:t># 配置shard1副节点</w:t>
        <w:br/>
        <w:t xml:space="preserve">  mongo-shard1-2:</w:t>
        <w:br/>
        <w:t xml:space="preserve">    image: mongo:5.0</w:t>
        <w:br/>
        <w:t xml:space="preserve">    container_name: mongo-shard1-2</w:t>
        <w:br/>
        <w:t xml:space="preserve">    hostname: mongo-shard1-2</w:t>
        <w:br/>
        <w:t xml:space="preserve">    restart: always</w:t>
        <w:br/>
        <w:t xml:space="preserve">    ports:</w:t>
        <w:br/>
        <w:t xml:space="preserve">     - 17002:27018</w:t>
        <w:br/>
        <w:t xml:space="preserve">     #- 17018:27018</w:t>
        <w:br/>
        <w:t xml:space="preserve">    command: mongod --config /etc/mongod/shard.conf --logpath /var/log/mongod/shard.log</w:t>
        <w:br/>
        <w:t xml:space="preserve">    volumes:</w:t>
        <w:br/>
        <w:t xml:space="preserve">      - /etc/localtime:/etc/localtime:ro</w:t>
        <w:br/>
        <w:t xml:space="preserve">      #- ${PWD}/data/shard12:/data/db/</w:t>
        <w:br/>
        <w:t xml:space="preserve">      - ${PWD}/data/shard12:/data</w:t>
        <w:br/>
        <w:t xml:space="preserve">      - ${PWD}/log/shard12:/var/log/mongod</w:t>
        <w:br/>
        <w:t xml:space="preserve">      - ${PWD}/conf/shard12:/etc/mongod/</w:t>
        <w:br/>
        <w:t xml:space="preserve">      - ${PWD}/key.file:/etc/key.file</w:t>
        <w:br/>
        <w:t xml:space="preserve">    networks:</w:t>
        <w:br/>
        <w:t xml:space="preserve">      mongo-network:</w:t>
        <w:br/>
        <w:t xml:space="preserve">        ipv4_address: 10.20.0.12</w:t>
        <w:br/>
        <w:t xml:space="preserve">    depends_on:                                                                                                                                                                             </w:t>
        <w:br/>
        <w:t xml:space="preserve">      - mongo-config2</w:t>
        <w:br/>
        <w:t/>
        <w:br/>
        <w:t/>
        <w:br/>
        <w:t># 配置shard2主节点</w:t>
        <w:br/>
        <w:t xml:space="preserve">  mongo-shard2-1:</w:t>
        <w:br/>
        <w:t xml:space="preserve">    image: mongo:5.0</w:t>
        <w:br/>
        <w:t xml:space="preserve">    container_name: mongo-shard2-1</w:t>
        <w:br/>
        <w:t xml:space="preserve">    hostname: mongo-shard2-1</w:t>
        <w:br/>
        <w:t xml:space="preserve">    restart: always</w:t>
        <w:br/>
        <w:t xml:space="preserve">    ports:</w:t>
        <w:br/>
        <w:t xml:space="preserve">     - 27001:27018</w:t>
        <w:br/>
        <w:t xml:space="preserve">     #- 27018:27018</w:t>
        <w:br/>
        <w:t xml:space="preserve">    command: mongod --config /etc/mongod/shard.conf --logpath /var/log/mongod/shard.log</w:t>
        <w:br/>
        <w:t xml:space="preserve">    volumes:</w:t>
        <w:br/>
        <w:t xml:space="preserve">      - /etc/localtime:/etc/localtime:ro</w:t>
        <w:br/>
        <w:t xml:space="preserve">      #- ${PWD}/data/shard21:/data/db/</w:t>
        <w:br/>
        <w:t xml:space="preserve">      - ${PWD}/data/shard21:/data</w:t>
        <w:br/>
        <w:t xml:space="preserve">      - ${PWD}/log/shard21:/var/log/mongod</w:t>
        <w:br/>
        <w:t xml:space="preserve">      - ${PWD}/conf/shard21:/etc/mongod/</w:t>
        <w:br/>
        <w:t xml:space="preserve">      - ${PWD}/key.file:/etc/key.file </w:t>
        <w:br/>
        <w:t xml:space="preserve">    networks:</w:t>
        <w:br/>
        <w:t xml:space="preserve">      mongo-network:</w:t>
        <w:br/>
        <w:t xml:space="preserve">        ipv4_address: 10.20.0.21</w:t>
        <w:br/>
        <w:t xml:space="preserve">    depends_on:                                                                                                                                                                             </w:t>
        <w:br/>
        <w:t xml:space="preserve">      - mongo-config2</w:t>
        <w:br/>
        <w:t/>
        <w:br/>
        <w:t># 配置shard3仲裁节点</w:t>
        <w:br/>
        <w:t xml:space="preserve">  mongo-shard3-3:</w:t>
        <w:br/>
        <w:t xml:space="preserve">    image: mongo:5.0</w:t>
        <w:br/>
        <w:t xml:space="preserve">    container_name: mongo-shard3-3</w:t>
        <w:br/>
        <w:t xml:space="preserve">    hostname: mongo-shard3-3</w:t>
        <w:br/>
        <w:t xml:space="preserve">    restart: always</w:t>
        <w:br/>
        <w:t xml:space="preserve">    ports:</w:t>
        <w:br/>
        <w:t xml:space="preserve">     - 37003:27018</w:t>
        <w:br/>
        <w:t xml:space="preserve">     #- 37018:27018</w:t>
        <w:br/>
        <w:t xml:space="preserve">    command: mongod --config /etc/mongod/shard.conf --logpath /var/log/mongod/shard.log</w:t>
        <w:br/>
        <w:t xml:space="preserve">    volumes:</w:t>
        <w:br/>
        <w:t xml:space="preserve">      - /etc/localtime:/etc/localtime:ro</w:t>
        <w:br/>
        <w:t xml:space="preserve">      #- ${PWD}/data/shard33:/data/db</w:t>
        <w:br/>
        <w:t xml:space="preserve">      - ${PWD}/data/shard33:/data</w:t>
        <w:br/>
        <w:t xml:space="preserve">      - ${PWD}/log/shard33:/var/log/mongod</w:t>
        <w:br/>
        <w:t xml:space="preserve">      - ${PWD}/conf/shard33:/etc/mongod</w:t>
        <w:br/>
        <w:t xml:space="preserve">      - ${PWD}/key.file:/etc/key.file</w:t>
        <w:br/>
        <w:t xml:space="preserve">    networks:</w:t>
        <w:br/>
        <w:t xml:space="preserve">      mongo-network:</w:t>
        <w:br/>
        <w:t xml:space="preserve">        ipv4_address: 10.20.0.33</w:t>
        <w:br/>
        <w:t xml:space="preserve">    depends_on:                                                                                                                                                                             </w:t>
        <w:br/>
        <w:t xml:space="preserve">      - mongo-config2</w:t>
        <w:br/>
        <w:t/>
        <w:br/>
        <w:t>#mongos</w:t>
        <w:br/>
        <w:t xml:space="preserve">  mongos:</w:t>
        <w:br/>
        <w:t xml:space="preserve">    image: mongo:5.0</w:t>
        <w:br/>
        <w:t xml:space="preserve">    networks:</w:t>
        <w:br/>
        <w:t xml:space="preserve">      mongo-network:</w:t>
        <w:br/>
        <w:t xml:space="preserve">        ipv4_address: 10.20.0.42</w:t>
        <w:br/>
        <w:t xml:space="preserve">    container_name: mongos</w:t>
        <w:br/>
        <w:t xml:space="preserve">    hostname: mongos</w:t>
        <w:br/>
        <w:t xml:space="preserve">    command: mongos --config /etc/mongod/mongos.conf --logpath /var/log/mongod/mongos.log</w:t>
        <w:br/>
        <w:t xml:space="preserve">    #command: mongos --config /etc/mongo/mongos.conf</w:t>
        <w:br/>
        <w:t xml:space="preserve">    volumes:</w:t>
        <w:br/>
        <w:t xml:space="preserve">      - /etc/localtime:/etc/localtime:ro</w:t>
        <w:br/>
        <w:t xml:space="preserve">      - ${PWD}/data/mongos:/data</w:t>
        <w:br/>
        <w:t xml:space="preserve">      - ${PWD}/log/mongos:/var/log/mongod</w:t>
        <w:br/>
        <w:t xml:space="preserve">      - ${PWD}/conf/mongos:/etc/mongod</w:t>
        <w:br/>
        <w:t xml:space="preserve">      - ${PWD}/key.file:/etc/key.file</w:t>
        <w:br/>
        <w:t xml:space="preserve">    ports:</w:t>
        <w:br/>
        <w:t xml:space="preserve">      - "27017:27017"</w:t>
        <w:br/>
        <w:t xml:space="preserve">    depends_on:</w:t>
        <w:br/>
        <w:t xml:space="preserve">      - mongo-shard1-2</w:t>
        <w:br/>
        <w:t xml:space="preserve">      - mongo-shard2-1</w:t>
        <w:br/>
        <w:t xml:space="preserve">      - mongo-shard3-3</w:t>
        <w:br/>
      </w:r>
    </w:p>
    <w:bookmarkEnd w:id="93"/>
    <w:bookmarkStart w:name="u8421d10a" w:id="94"/>
    <w:p>
      <w:pPr>
        <w:spacing w:after="50" w:line="360" w:lineRule="auto" w:beforeLines="100"/>
        <w:ind w:left="0"/>
        <w:jc w:val="left"/>
      </w:pPr>
      <w:hyperlink r:id="rId5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>📎docker-compose2.yml</w:t>
        </w:r>
      </w:hyperlink>
    </w:p>
    <w:bookmarkEnd w:id="94"/>
    <w:bookmarkStart w:name="NITZM" w:id="9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5.3 192.168.31.53 docker-compse.yml</w:t>
      </w:r>
    </w:p>
    <w:bookmarkEnd w:id="95"/>
    <w:bookmarkStart w:name="OVBeP" w:id="9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version: '3.3'</w:t>
        <w:br/>
        <w:t xml:space="preserve">networks: </w:t>
        <w:br/>
        <w:t xml:space="preserve">  mongo-network:</w:t>
        <w:br/>
        <w:t xml:space="preserve">    external: true</w:t>
        <w:br/>
        <w:t>services:</w:t>
        <w:br/>
        <w:t># 配置服务器configsvr3</w:t>
        <w:br/>
        <w:t xml:space="preserve">  mongo-config3:</w:t>
        <w:br/>
        <w:t xml:space="preserve">    image: mongo:5.0</w:t>
        <w:br/>
        <w:t xml:space="preserve">    privileged: true</w:t>
        <w:br/>
        <w:t xml:space="preserve">    container_name: mongo-config3</w:t>
        <w:br/>
        <w:t xml:space="preserve">    hostname: mongo-config3</w:t>
        <w:br/>
        <w:t xml:space="preserve">    restart: always</w:t>
        <w:br/>
        <w:t xml:space="preserve">    ports: </w:t>
        <w:br/>
        <w:t xml:space="preserve">     - 27019:27019</w:t>
        <w:br/>
        <w:t xml:space="preserve">    command: mongod --config /etc/mongod/config.conf --logpath /var/log/mongod/mongodb.log</w:t>
        <w:br/>
        <w:t xml:space="preserve">    volumes:</w:t>
        <w:br/>
        <w:t xml:space="preserve">      - /etc/localtime:/etc/localtime:ro</w:t>
        <w:br/>
        <w:t xml:space="preserve">      #- ${PWD}/data/config3:/data/db</w:t>
        <w:br/>
        <w:t xml:space="preserve">      - ${PWD}/data/config3:/data</w:t>
        <w:br/>
        <w:t xml:space="preserve">      - ${PWD}/log/config3:/var/log/mongod</w:t>
        <w:br/>
        <w:t xml:space="preserve">      - ${PWD}/conf/config3:/etc/mongod</w:t>
        <w:br/>
        <w:t xml:space="preserve">      - ${PWD}/key.file:/etc/key.file</w:t>
        <w:br/>
        <w:t xml:space="preserve">    networks:</w:t>
        <w:br/>
        <w:t xml:space="preserve">      mongo-network:</w:t>
        <w:br/>
        <w:t xml:space="preserve">        ipv4_address: 10.20.0.10</w:t>
        <w:br/>
        <w:t/>
        <w:br/>
        <w:t># 配置shard1仲裁节点</w:t>
        <w:br/>
        <w:t xml:space="preserve">  mongo-shard1-3:</w:t>
        <w:br/>
        <w:t xml:space="preserve">    image: mongo:5.0</w:t>
        <w:br/>
        <w:t xml:space="preserve">    container_name: mongo-shard1-3</w:t>
        <w:br/>
        <w:t xml:space="preserve">    hostname: mongo-shard1-3</w:t>
        <w:br/>
        <w:t xml:space="preserve">    restart: always</w:t>
        <w:br/>
        <w:t xml:space="preserve">    ports:</w:t>
        <w:br/>
        <w:t xml:space="preserve">     - 17003:27018</w:t>
        <w:br/>
        <w:t xml:space="preserve">     #- 17018:27018</w:t>
        <w:br/>
        <w:t xml:space="preserve">    command: mongod --config /etc/mongod/shard.conf --logpath /var/log/mongod/shard.log</w:t>
        <w:br/>
        <w:t xml:space="preserve">    volumes:</w:t>
        <w:br/>
        <w:t xml:space="preserve">      - /etc/localtime:/etc/localtime:ro</w:t>
        <w:br/>
        <w:t xml:space="preserve">      #- ${PWD}/data/shard13:/data/db/</w:t>
        <w:br/>
        <w:t xml:space="preserve">      - ${PWD}/data/shard13:/data</w:t>
        <w:br/>
        <w:t xml:space="preserve">      - ${PWD}/log/shard13:/var/log/mongod</w:t>
        <w:br/>
        <w:t xml:space="preserve">      - ${PWD}/conf/shard13:/etc/mongod/</w:t>
        <w:br/>
        <w:t xml:space="preserve">      - ${PWD}/key.file:/etc/key.file</w:t>
        <w:br/>
        <w:t xml:space="preserve">    networks:</w:t>
        <w:br/>
        <w:t xml:space="preserve">      mongo-network:</w:t>
        <w:br/>
        <w:t xml:space="preserve">        ipv4_address: 10.20.0.11</w:t>
        <w:br/>
        <w:t xml:space="preserve">    depends_on:                                                                                                                                                                             </w:t>
        <w:br/>
        <w:t xml:space="preserve">      - mongo-config3</w:t>
        <w:br/>
        <w:t/>
        <w:br/>
        <w:t/>
        <w:br/>
        <w:t># 配置shard2副节点</w:t>
        <w:br/>
        <w:t xml:space="preserve">  mongo-shard2-2:</w:t>
        <w:br/>
        <w:t xml:space="preserve">    image: mongo:5.0</w:t>
        <w:br/>
        <w:t xml:space="preserve">    container_name: mongo-shard2-2</w:t>
        <w:br/>
        <w:t xml:space="preserve">    hostname: mongo-shard2-2</w:t>
        <w:br/>
        <w:t xml:space="preserve">    restart: always</w:t>
        <w:br/>
        <w:t xml:space="preserve">    ports:</w:t>
        <w:br/>
        <w:t xml:space="preserve">     - 27002:27018</w:t>
        <w:br/>
        <w:t xml:space="preserve">     #- 27018:27018</w:t>
        <w:br/>
        <w:t xml:space="preserve">    command: mongod --config /etc/mongod/shard.conf --logpath /var/log/mongod/shard.log</w:t>
        <w:br/>
        <w:t xml:space="preserve">    volumes:</w:t>
        <w:br/>
        <w:t xml:space="preserve">      - /etc/localtime:/etc/localtime:ro</w:t>
        <w:br/>
        <w:t xml:space="preserve">      #- ${PWD}/data/shard22:/data/db/</w:t>
        <w:br/>
        <w:t xml:space="preserve">      - ${PWD}/data/shard22:/data</w:t>
        <w:br/>
        <w:t xml:space="preserve">      - ${PWD}/log/shard22:/var/log/mongod</w:t>
        <w:br/>
        <w:t xml:space="preserve">      - ${PWD}/conf/shard22:/etc/mongod/</w:t>
        <w:br/>
        <w:t xml:space="preserve">      - ${PWD}/key.file:/etc/key.file </w:t>
        <w:br/>
        <w:t xml:space="preserve">    networks:</w:t>
        <w:br/>
        <w:t xml:space="preserve">      mongo-network:</w:t>
        <w:br/>
        <w:t xml:space="preserve">        ipv4_address: 10.20.0.22</w:t>
        <w:br/>
        <w:t xml:space="preserve">    depends_on:                                                                                                                                                                             </w:t>
        <w:br/>
        <w:t xml:space="preserve">      - mongo-config3</w:t>
        <w:br/>
        <w:t/>
        <w:br/>
        <w:t># 配置shard3主节点</w:t>
        <w:br/>
        <w:t xml:space="preserve">  mongo-shard3-1:</w:t>
        <w:br/>
        <w:t xml:space="preserve">    image: mongo:5.0</w:t>
        <w:br/>
        <w:t xml:space="preserve">    container_name: mongo-shard3-1</w:t>
        <w:br/>
        <w:t xml:space="preserve">    hostname: mongo-shard3-1</w:t>
        <w:br/>
        <w:t xml:space="preserve">    restart: always</w:t>
        <w:br/>
        <w:t xml:space="preserve">    ports:</w:t>
        <w:br/>
        <w:t xml:space="preserve">     - 37001:27018</w:t>
        <w:br/>
        <w:t xml:space="preserve">     #- 37018:27018</w:t>
        <w:br/>
        <w:t xml:space="preserve">    command: mongod --config /etc/mongod/shard.conf --logpath /var/log/mongod/shard.log</w:t>
        <w:br/>
        <w:t xml:space="preserve">    volumes:</w:t>
        <w:br/>
        <w:t xml:space="preserve">      - /etc/localtime:/etc/localtime:ro</w:t>
        <w:br/>
        <w:t xml:space="preserve">      #- ${PWD}/data/shard31:/data/db</w:t>
        <w:br/>
        <w:t xml:space="preserve">      - ${PWD}/data/shard31:/data</w:t>
        <w:br/>
        <w:t xml:space="preserve">      - ${PWD}/log/shard31:/var/log/mongod</w:t>
        <w:br/>
        <w:t xml:space="preserve">      - ${PWD}/conf/shard31:/etc/mongod</w:t>
        <w:br/>
        <w:t xml:space="preserve">      - ${PWD}/key.file:/etc/key.file</w:t>
        <w:br/>
        <w:t xml:space="preserve">    networks:</w:t>
        <w:br/>
        <w:t xml:space="preserve">      mongo-network:</w:t>
        <w:br/>
        <w:t xml:space="preserve">        ipv4_address: 10.20.0.31</w:t>
        <w:br/>
        <w:t xml:space="preserve">    depends_on:                                                                                                                                                                             </w:t>
        <w:br/>
        <w:t xml:space="preserve">      - mongo-config3</w:t>
        <w:br/>
        <w:t/>
        <w:br/>
        <w:t>#mongos</w:t>
        <w:br/>
        <w:t xml:space="preserve">  mongos:</w:t>
        <w:br/>
        <w:t xml:space="preserve">    image: mongo:5.0</w:t>
        <w:br/>
        <w:t xml:space="preserve">    networks:</w:t>
        <w:br/>
        <w:t xml:space="preserve">      mongo-network:</w:t>
        <w:br/>
        <w:t xml:space="preserve">        ipv4_address: 10.20.0.43</w:t>
        <w:br/>
        <w:t xml:space="preserve">    container_name: mongos</w:t>
        <w:br/>
        <w:t xml:space="preserve">    hostname: mongos</w:t>
        <w:br/>
        <w:t xml:space="preserve">    command: mongos --config /etc/mongod/mongos.conf --logpath /var/log/mongod/mongos.log</w:t>
        <w:br/>
        <w:t xml:space="preserve">    #command: mongos --config /etc/mongo/mongos.conf</w:t>
        <w:br/>
        <w:t xml:space="preserve">    volumes:</w:t>
        <w:br/>
        <w:t xml:space="preserve">      - /etc/localtime:/etc/localtime:ro</w:t>
        <w:br/>
        <w:t xml:space="preserve">      - ${PWD}/data/mongos:/data</w:t>
        <w:br/>
        <w:t xml:space="preserve">      - ${PWD}/log/mongos/:/var/log/mongod</w:t>
        <w:br/>
        <w:t xml:space="preserve">      - ${PWD}/conf/mongos/:/etc/mongod</w:t>
        <w:br/>
        <w:t xml:space="preserve">      - ${PWD}/key.file:/etc/key.file</w:t>
        <w:br/>
        <w:t xml:space="preserve">    ports:</w:t>
        <w:br/>
        <w:t xml:space="preserve">      - "27017:27017"</w:t>
        <w:br/>
        <w:t xml:space="preserve">    depends_on:</w:t>
        <w:br/>
        <w:t xml:space="preserve">      - mongo-shard1-3</w:t>
        <w:br/>
        <w:t xml:space="preserve">      - mongo-shard2-2</w:t>
        <w:br/>
        <w:t xml:space="preserve">      - mongo-shard3-1</w:t>
        <w:br/>
      </w:r>
    </w:p>
    <w:bookmarkEnd w:id="96"/>
    <w:bookmarkStart w:name="u986f0b5b" w:id="97"/>
    <w:p>
      <w:pPr>
        <w:spacing w:after="50" w:line="360" w:lineRule="auto" w:beforeLines="100"/>
        <w:ind w:left="0"/>
        <w:jc w:val="left"/>
      </w:pPr>
      <w:hyperlink r:id="rId6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>📎docker-compose3.yml</w:t>
        </w:r>
      </w:hyperlink>
    </w:p>
    <w:bookmarkEnd w:id="97"/>
    <w:bookmarkStart w:name="Rq3k6" w:id="98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三 部署配置服务器</w:t>
      </w:r>
    </w:p>
    <w:bookmarkEnd w:id="98"/>
    <w:bookmarkStart w:name="kmV1Z" w:id="9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 配置文件config.conf(3台都要配置，内容一样)</w:t>
      </w:r>
    </w:p>
    <w:bookmarkEnd w:id="99"/>
    <w:bookmarkStart w:name="Cme1f" w:id="10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sharding:</w:t>
        <w:br/>
        <w:t xml:space="preserve">  clusterRole: configsvr # 定义为mongo配置服务器</w:t>
        <w:br/>
        <w:t/>
        <w:br/>
        <w:t>replication:</w:t>
        <w:br/>
        <w:t xml:space="preserve">  replSetName: cfgsvr # 副本集名称，相同副本须使用同一个副本集名称</w:t>
        <w:br/>
        <w:t/>
        <w:br/>
        <w:t>storage:</w:t>
        <w:br/>
        <w:t xml:space="preserve">  dbPath: "/data/db"</w:t>
        <w:br/>
        <w:t xml:space="preserve">  wiredTiger:</w:t>
        <w:br/>
        <w:t xml:space="preserve">    engineConfig:</w:t>
        <w:br/>
        <w:t xml:space="preserve">      journalCompressor: "zstd"</w:t>
        <w:br/>
        <w:t xml:space="preserve">      directoryForIndexes: true</w:t>
        <w:br/>
        <w:t xml:space="preserve">    collectionConfig:</w:t>
        <w:br/>
        <w:t xml:space="preserve">      blockCompressor: "zstd"</w:t>
        <w:br/>
        <w:t/>
        <w:br/>
        <w:t>security:</w:t>
        <w:br/>
        <w:t xml:space="preserve">  authorization: enabled</w:t>
        <w:br/>
        <w:t xml:space="preserve">  clusterAuthMode: "keyFile"</w:t>
        <w:br/>
        <w:t xml:space="preserve">  keyFile: "/etc/key.file"</w:t>
        <w:br/>
        <w:t/>
        <w:br/>
        <w:t>systemLog:</w:t>
        <w:br/>
        <w:t xml:space="preserve">  verbosity: 0</w:t>
        <w:br/>
        <w:t xml:space="preserve">  quiet: false</w:t>
        <w:br/>
        <w:t xml:space="preserve">  traceAllExceptions: false</w:t>
        <w:br/>
        <w:t xml:space="preserve">  destination: "file"</w:t>
        <w:br/>
        <w:t xml:space="preserve">  logAppend: true</w:t>
        <w:br/>
        <w:t xml:space="preserve">  logRotate: reopen</w:t>
        <w:br/>
        <w:t/>
        <w:br/>
        <w:t>net:</w:t>
        <w:br/>
        <w:t xml:space="preserve">  bindIpAll: true</w:t>
        <w:br/>
        <w:t xml:space="preserve">  port: 27019</w:t>
        <w:br/>
      </w:r>
    </w:p>
    <w:bookmarkEnd w:id="100"/>
    <w:bookmarkStart w:name="u4e32b6f1" w:id="10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# 关于存储引擎wiredTiger的参数设置</w:t>
      </w:r>
    </w:p>
    <w:bookmarkEnd w:id="101"/>
    <w:bookmarkStart w:name="u9224a4be" w:id="10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# 参考：</w:t>
      </w:r>
      <w:hyperlink r:id="rId7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https://docs.mongodb.com/manual/reference/configuration-options/#storage-options</w:t>
        </w:r>
      </w:hyperlink>
    </w:p>
    <w:bookmarkEnd w:id="102"/>
    <w:bookmarkStart w:name="ue0ec619f" w:id="103"/>
    <w:p>
      <w:pPr>
        <w:spacing w:after="50" w:line="360" w:lineRule="auto" w:beforeLines="100"/>
        <w:ind w:left="0"/>
        <w:jc w:val="left"/>
      </w:pPr>
      <w:hyperlink r:id="rId8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https://zhuanlan.zhihu.com/p/78333051?utm_source=qq</w:t>
        </w:r>
      </w:hyperlink>
    </w:p>
    <w:bookmarkEnd w:id="103"/>
    <w:bookmarkStart w:name="u6736f273" w:id="104"/>
    <w:bookmarkEnd w:id="104"/>
    <w:bookmarkStart w:name="ua2381cce" w:id="10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zstd</w:t>
      </w:r>
    </w:p>
    <w:bookmarkEnd w:id="105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67dc22c1" w:id="106"/>
      <w:r>
        <w:rPr>
          <w:rFonts w:ascii="宋体" w:hAnsi="Times New Roman" w:eastAsia="宋体"/>
          <w:b w:val="false"/>
          <w:i w:val="false"/>
          <w:color w:val="212529"/>
          <w:sz w:val="24"/>
        </w:rPr>
        <w:t>MongoDB 对数据的压缩支持 snappy、zstd 和 zlib 算法,</w:t>
      </w:r>
      <w:r>
        <w:rPr>
          <w:rFonts w:ascii="宋体" w:hAnsi="Times New Roman" w:eastAsia="宋体"/>
          <w:b w:val="false"/>
          <w:i w:val="false"/>
          <w:color w:val="4d4d4d"/>
          <w:sz w:val="24"/>
        </w:rPr>
        <w:t>新版本的MONGODB 提供了关于journal压缩的 zstd 模式，这个压缩的方式比 zlib 压缩的方式要更节省CPU资源，这点做得要比其他数据库在压缩方面具有优势。</w:t>
      </w:r>
    </w:p>
    <w:bookmarkEnd w:id="106"/>
    <w:bookmarkStart w:name="ue10dd324" w:id="10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directoryForIndexes: true </w:t>
      </w:r>
    </w:p>
    <w:bookmarkEnd w:id="107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2833cef7" w:id="108"/>
      <w:r>
        <w:rPr>
          <w:rFonts w:ascii="宋体" w:hAnsi="Times New Roman" w:eastAsia="宋体"/>
          <w:b w:val="false"/>
          <w:i w:val="false"/>
          <w:color w:val="808080"/>
          <w:sz w:val="22"/>
        </w:rPr>
        <w:t xml:space="preserve"> //默认false索引集合storage.dbPath存储在数据单独子目录，这里必须配置为true，</w:t>
      </w:r>
      <w:r>
        <w:rPr>
          <w:rFonts w:ascii="宋体" w:hAnsi="Times New Roman" w:eastAsia="宋体"/>
          <w:b w:val="false"/>
          <w:i w:val="false"/>
          <w:color w:val="4d4d4d"/>
          <w:sz w:val="24"/>
        </w:rPr>
        <w:t>将数据和索引分开存储。</w:t>
      </w:r>
      <w:r>
        <w:rPr>
          <w:rFonts w:ascii="宋体" w:hAnsi="Times New Roman" w:eastAsia="宋体"/>
          <w:b w:val="false"/>
          <w:i w:val="false"/>
          <w:color w:val="808080"/>
          <w:sz w:val="22"/>
        </w:rPr>
        <w:t>否则所有库的数据文件都会存放在一个目录中.</w:t>
      </w:r>
    </w:p>
    <w:bookmarkEnd w:id="108"/>
    <w:bookmarkStart w:name="Oh3N8" w:id="10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 启动服务config_server</w:t>
      </w:r>
    </w:p>
    <w:bookmarkEnd w:id="109"/>
    <w:bookmarkStart w:name="WmnHW" w:id="11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docker-compose up -d mongo-config1</w:t>
        <w:br/>
        <w:t>docker-compose up -d mongo-config2</w:t>
        <w:br/>
        <w:t>docker-compose up -d mongo-config3</w:t>
        <w:br/>
      </w:r>
    </w:p>
    <w:bookmarkEnd w:id="110"/>
    <w:bookmarkStart w:name="JX6FL" w:id="11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 初始化配置服务复制集</w:t>
      </w:r>
    </w:p>
    <w:bookmarkEnd w:id="111"/>
    <w:bookmarkStart w:name="u3a578ce5" w:id="1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# 登录mongo，创建的三个配置服务中随便一个</w:t>
      </w:r>
    </w:p>
    <w:bookmarkEnd w:id="112"/>
    <w:bookmarkStart w:name="rGa0O" w:id="11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mongo-config1 mongo 127.0.0.1:27019</w:t>
        <w:br/>
        <w:t>------------------------</w:t>
        <w:br/>
        <w:t>use admin</w:t>
        <w:br/>
        <w:t>rs.initiate({</w:t>
        <w:br/>
        <w:t xml:space="preserve">    _id: "cfgsvr",</w:t>
        <w:br/>
        <w:t xml:space="preserve">    configsvr: true,</w:t>
        <w:br/>
        <w:t xml:space="preserve">    members: [</w:t>
        <w:br/>
        <w:t xml:space="preserve">            { _id : 0, host : "192.168.31.51:27019" },</w:t>
        <w:br/>
        <w:t xml:space="preserve">            { _id : 1, host : "192.168.31.52:27019" },</w:t>
        <w:br/>
        <w:t xml:space="preserve">            { _id : 2, host : "192.168.31.53:27019" }</w:t>
        <w:br/>
        <w:t xml:space="preserve">        ]</w:t>
        <w:br/>
        <w:t xml:space="preserve">    }</w:t>
        <w:br/>
        <w:t>)</w:t>
        <w:br/>
      </w:r>
    </w:p>
    <w:bookmarkEnd w:id="113"/>
    <w:bookmarkStart w:name="a0QBF" w:id="114"/>
    <w:p>
      <w:pPr>
        <w:pStyle w:val="Heading2"/>
        <w:spacing w:after="50" w:line="360" w:lineRule="auto" w:beforeLines="100"/>
        <w:ind w:left="0"/>
        <w:jc w:val="left"/>
      </w:pPr>
      <w:bookmarkStart w:name="ua5f15a2c" w:id="115"/>
      <w:r>
        <w:rPr>
          <w:rFonts w:eastAsia="宋体" w:ascii="宋体"/>
        </w:rPr>
        <w:drawing>
          <wp:inline distT="0" distB="0" distL="0" distR="0">
            <wp:extent cx="5266266" cy="258005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266" cy="25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5"/>
    </w:p>
    <w:bookmarkEnd w:id="114"/>
    <w:bookmarkStart w:name="wtGRU" w:id="11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 查看状态</w:t>
      </w:r>
    </w:p>
    <w:bookmarkEnd w:id="116"/>
    <w:bookmarkStart w:name="eHz8D" w:id="11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rs_configsvr:PRIMARY&gt; rs.status()</w:t>
        <w:br/>
      </w:r>
    </w:p>
    <w:bookmarkEnd w:id="117"/>
    <w:p>
      <w:pPr>
        <w:spacing w:after="50" w:line="360" w:lineRule="auto" w:beforeLines="100"/>
        <w:ind w:left="0"/>
        <w:jc w:val="left"/>
      </w:pPr>
      <w:bookmarkStart w:name="u2d4ea1ae" w:id="118"/>
      <w:bookmarkEnd w:id="118"/>
      <w:r>
        <w:rPr>
          <w:rFonts w:ascii="宋体" w:hAnsi="Times New Roman" w:eastAsia="宋体"/>
          <w:b w:val="false"/>
          <w:i w:val="false"/>
          <w:color w:val="000000"/>
          <w:sz w:val="22"/>
        </w:rPr>
        <w:t>{</w:t>
      </w:r>
      <w:bookmarkStart w:name="u2d4ea1ae" w:id="119"/>
      <w:bookmarkEnd w:id="119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 </w:t>
      </w:r>
    </w:p>
    <w:bookmarkStart w:name="u93a60882" w:id="1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e8323c"/>
          <w:sz w:val="22"/>
        </w:rPr>
        <w:t>"set" : "cfgsvr",</w:t>
      </w:r>
    </w:p>
    <w:bookmarkEnd w:id="120"/>
    <w:bookmarkStart w:name="uea6fa7f7" w:id="1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"date" : ISODate("2022-10-12T12:10:25.206Z"),</w:t>
      </w:r>
    </w:p>
    <w:bookmarkEnd w:id="121"/>
    <w:bookmarkStart w:name="uf1d61b31" w:id="1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"myState" : 1,</w:t>
      </w:r>
    </w:p>
    <w:bookmarkEnd w:id="122"/>
    <w:bookmarkStart w:name="uc6fd58f9" w:id="1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"term" : NumberLong(1),</w:t>
      </w:r>
    </w:p>
    <w:bookmarkEnd w:id="123"/>
    <w:bookmarkStart w:name="u65375e87" w:id="1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"syncSourceHost" : "",</w:t>
      </w:r>
    </w:p>
    <w:bookmarkEnd w:id="124"/>
    <w:bookmarkStart w:name="uc77c4eec" w:id="1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"syncSourceId" : -1,</w:t>
      </w:r>
    </w:p>
    <w:bookmarkEnd w:id="125"/>
    <w:bookmarkStart w:name="u9f9ac6d3" w:id="1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e8323c"/>
          <w:sz w:val="22"/>
        </w:rPr>
        <w:t>"configsvr" : true,</w:t>
      </w:r>
    </w:p>
    <w:bookmarkEnd w:id="126"/>
    <w:bookmarkStart w:name="u7f949961" w:id="1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"heartbeatIntervalMillis" : NumberLong(2000),</w:t>
      </w:r>
    </w:p>
    <w:bookmarkEnd w:id="127"/>
    <w:bookmarkStart w:name="u115b8484" w:id="1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"majorityVoteCount" : 2,</w:t>
      </w:r>
    </w:p>
    <w:bookmarkEnd w:id="128"/>
    <w:bookmarkStart w:name="ufe7dd546" w:id="1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"writeMajorityCount" : 2,</w:t>
      </w:r>
    </w:p>
    <w:bookmarkEnd w:id="129"/>
    <w:bookmarkStart w:name="ue46c0154" w:id="1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"votingMembersCount" : 3,</w:t>
      </w:r>
    </w:p>
    <w:bookmarkEnd w:id="130"/>
    <w:bookmarkStart w:name="u5b2676f8" w:id="1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"writableVotingMembersCount" : 3,</w:t>
      </w:r>
    </w:p>
    <w:bookmarkEnd w:id="131"/>
    <w:bookmarkStart w:name="uc3377300" w:id="1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"optimes" : {</w:t>
      </w:r>
    </w:p>
    <w:bookmarkEnd w:id="132"/>
    <w:bookmarkStart w:name="u949743b7" w:id="1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"lastCommittedOpTime" : {</w:t>
      </w:r>
    </w:p>
    <w:bookmarkEnd w:id="133"/>
    <w:bookmarkStart w:name="u5683026e" w:id="1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Timestamp(1665576624, 1),</w:t>
      </w:r>
    </w:p>
    <w:bookmarkEnd w:id="134"/>
    <w:bookmarkStart w:name="ufe6efa8f" w:id="1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135"/>
    <w:bookmarkStart w:name="u2ca724c1" w:id="1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36"/>
    <w:bookmarkStart w:name="u2242f720" w:id="13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"lastCommittedWallTime" : ISODate("2022-10-12T12:10:24.515Z"),</w:t>
      </w:r>
    </w:p>
    <w:bookmarkEnd w:id="137"/>
    <w:bookmarkStart w:name="u44635a61" w:id="1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"readConcernMajorityOpTime" : {</w:t>
      </w:r>
    </w:p>
    <w:bookmarkEnd w:id="138"/>
    <w:bookmarkStart w:name="ub6fe5328" w:id="1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Timestamp(1665576624, 1),</w:t>
      </w:r>
    </w:p>
    <w:bookmarkEnd w:id="139"/>
    <w:bookmarkStart w:name="ud91be676" w:id="1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140"/>
    <w:bookmarkStart w:name="u9a791618" w:id="14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41"/>
    <w:bookmarkStart w:name="u06990af6" w:id="14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"appliedOpTime" : {</w:t>
      </w:r>
    </w:p>
    <w:bookmarkEnd w:id="142"/>
    <w:bookmarkStart w:name="u6a3ba118" w:id="1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Timestamp(1665576624, 1),</w:t>
      </w:r>
    </w:p>
    <w:bookmarkEnd w:id="143"/>
    <w:bookmarkStart w:name="ue78208f8" w:id="1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144"/>
    <w:bookmarkStart w:name="u1f83078e" w:id="1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45"/>
    <w:bookmarkStart w:name="u646029fb" w:id="1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"durableOpTime" : {</w:t>
      </w:r>
    </w:p>
    <w:bookmarkEnd w:id="146"/>
    <w:bookmarkStart w:name="u85340f0b" w:id="1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Timestamp(1665576624, 1),</w:t>
      </w:r>
    </w:p>
    <w:bookmarkEnd w:id="147"/>
    <w:bookmarkStart w:name="u1e7053cb" w:id="14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148"/>
    <w:bookmarkStart w:name="uf82befa3" w:id="14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49"/>
    <w:bookmarkStart w:name="u99bc35cd" w:id="1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"lastAppliedWallTime" : ISODate("2022-10-12T12:10:24.515Z"),</w:t>
      </w:r>
    </w:p>
    <w:bookmarkEnd w:id="150"/>
    <w:bookmarkStart w:name="u1d23f847" w:id="1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"lastDurableWallTime" : ISODate("2022-10-12T12:10:24.515Z")</w:t>
      </w:r>
    </w:p>
    <w:bookmarkEnd w:id="151"/>
    <w:bookmarkStart w:name="uc09bee87" w:id="1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52"/>
    <w:bookmarkStart w:name="ue2c034c4" w:id="1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"lastStableRecoveryTimestamp" : Timestamp(1665576621, 1),</w:t>
      </w:r>
    </w:p>
    <w:bookmarkEnd w:id="153"/>
    <w:bookmarkStart w:name="ucf60f70b" w:id="1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"electionCandidateMetrics" : {</w:t>
      </w:r>
    </w:p>
    <w:bookmarkEnd w:id="154"/>
    <w:bookmarkStart w:name="u600632c6" w:id="1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"lastElectionReason" : "electionTimeout",</w:t>
      </w:r>
    </w:p>
    <w:bookmarkEnd w:id="155"/>
    <w:bookmarkStart w:name="ue87f208c" w:id="1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"lastElectionDate" : ISODate("2022-10-12T12:09:33.222Z"),</w:t>
      </w:r>
    </w:p>
    <w:bookmarkEnd w:id="156"/>
    <w:bookmarkStart w:name="u8d3e7490" w:id="15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"electionTerm" : NumberLong(1),</w:t>
      </w:r>
    </w:p>
    <w:bookmarkEnd w:id="157"/>
    <w:bookmarkStart w:name="uea63fa25" w:id="1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"lastCommittedOpTimeAtElection" : {</w:t>
      </w:r>
    </w:p>
    <w:bookmarkEnd w:id="158"/>
    <w:bookmarkStart w:name="u20db63fb" w:id="15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Timestamp(1665576562, 1),</w:t>
      </w:r>
    </w:p>
    <w:bookmarkEnd w:id="159"/>
    <w:bookmarkStart w:name="ua05a6b54" w:id="16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NumberLong(-1)</w:t>
      </w:r>
    </w:p>
    <w:bookmarkEnd w:id="160"/>
    <w:bookmarkStart w:name="u1eef92c3" w:id="1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61"/>
    <w:bookmarkStart w:name="u580caeca" w:id="16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"lastSeenOpTimeAtElection" : {</w:t>
      </w:r>
    </w:p>
    <w:bookmarkEnd w:id="162"/>
    <w:bookmarkStart w:name="ue98bab85" w:id="16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Timestamp(1665576562, 1),</w:t>
      </w:r>
    </w:p>
    <w:bookmarkEnd w:id="163"/>
    <w:bookmarkStart w:name="u4c650502" w:id="16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NumberLong(-1)</w:t>
      </w:r>
    </w:p>
    <w:bookmarkEnd w:id="164"/>
    <w:bookmarkStart w:name="ue7c433d1" w:id="1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65"/>
    <w:bookmarkStart w:name="u66bec1bc" w:id="16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"numVotesNeeded" : 2,</w:t>
      </w:r>
    </w:p>
    <w:bookmarkEnd w:id="166"/>
    <w:bookmarkStart w:name="udd9b4987" w:id="16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"priorityAtElection" : 1,</w:t>
      </w:r>
    </w:p>
    <w:bookmarkEnd w:id="167"/>
    <w:bookmarkStart w:name="uc7cf63d3" w:id="16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"electionTimeoutMillis" : NumberLong(10000),</w:t>
      </w:r>
    </w:p>
    <w:bookmarkEnd w:id="168"/>
    <w:bookmarkStart w:name="ud6a8ad1a" w:id="1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"numCatchUpOps" : NumberLong(0),</w:t>
      </w:r>
    </w:p>
    <w:bookmarkEnd w:id="169"/>
    <w:bookmarkStart w:name="u4bd25c38" w:id="17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"newTermStartDate" : ISODate("2022-10-12T12:09:33.271Z"),</w:t>
      </w:r>
    </w:p>
    <w:bookmarkEnd w:id="170"/>
    <w:bookmarkStart w:name="u136e2abc" w:id="17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"wMajorityWriteAvailabilityDate" : ISODate("2022-10-12T12:09:34.032Z")</w:t>
      </w:r>
    </w:p>
    <w:bookmarkEnd w:id="171"/>
    <w:bookmarkStart w:name="ue7ea42bd" w:id="17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72"/>
    <w:bookmarkStart w:name="u0c7f0bee" w:id="1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e8323c"/>
          <w:sz w:val="22"/>
        </w:rPr>
        <w:t>"members" : [</w:t>
      </w:r>
    </w:p>
    <w:bookmarkEnd w:id="173"/>
    <w:bookmarkStart w:name="ud9443569" w:id="1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174"/>
    <w:bookmarkStart w:name="u48485eb0" w:id="17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"_id" : 0,</w:t>
      </w:r>
    </w:p>
    <w:bookmarkEnd w:id="175"/>
    <w:bookmarkStart w:name="u20aca75d" w:id="17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"name" : "192.168.31.51:27019",</w:t>
      </w:r>
    </w:p>
    <w:bookmarkEnd w:id="176"/>
    <w:bookmarkStart w:name="u1a1c0f80" w:id="17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"health" : 1,</w:t>
      </w:r>
    </w:p>
    <w:bookmarkEnd w:id="177"/>
    <w:bookmarkStart w:name="u9124a1e1" w:id="17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"state" : 1,</w:t>
      </w:r>
    </w:p>
    <w:bookmarkEnd w:id="178"/>
    <w:bookmarkStart w:name="u18be1de8" w:id="1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"stateStr" : "PRIMARY",</w:t>
      </w:r>
    </w:p>
    <w:bookmarkEnd w:id="179"/>
    <w:bookmarkStart w:name="u74d6ecfd" w:id="1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"uptime" : 638,</w:t>
      </w:r>
    </w:p>
    <w:bookmarkEnd w:id="180"/>
    <w:bookmarkStart w:name="ucb3da873" w:id="1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"optime" : {</w:t>
      </w:r>
    </w:p>
    <w:bookmarkEnd w:id="181"/>
    <w:bookmarkStart w:name="u112d7e6d" w:id="1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Timestamp(1665576624, 1),</w:t>
      </w:r>
    </w:p>
    <w:bookmarkEnd w:id="182"/>
    <w:bookmarkStart w:name="u347fd9e0" w:id="1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183"/>
    <w:bookmarkStart w:name="ubc95d3fe" w:id="1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84"/>
    <w:bookmarkStart w:name="u414e8677" w:id="1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"optimeDate" : ISODate("2022-10-12T12:10:24Z"),</w:t>
      </w:r>
    </w:p>
    <w:bookmarkEnd w:id="185"/>
    <w:bookmarkStart w:name="u075e0703" w:id="18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"lastAppliedWallTime" : ISODate("2022-10-12T12:10:24.515Z"),</w:t>
      </w:r>
    </w:p>
    <w:bookmarkEnd w:id="186"/>
    <w:bookmarkStart w:name="u4e02cb3f" w:id="18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"lastDurableWallTime" : ISODate("2022-10-12T12:10:24.515Z"),</w:t>
      </w:r>
    </w:p>
    <w:bookmarkEnd w:id="187"/>
    <w:bookmarkStart w:name="ue7ddfafb" w:id="18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"syncSourceHost" : "",</w:t>
      </w:r>
    </w:p>
    <w:bookmarkEnd w:id="188"/>
    <w:bookmarkStart w:name="u2f54cf85" w:id="18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"syncSourceId" : -1,</w:t>
      </w:r>
    </w:p>
    <w:bookmarkEnd w:id="189"/>
    <w:bookmarkStart w:name="u11349851" w:id="1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"infoMessage" : "",</w:t>
      </w:r>
    </w:p>
    <w:bookmarkEnd w:id="190"/>
    <w:bookmarkStart w:name="u9bd9fb6e" w:id="19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"electionTime" : Timestamp(1665576573, 1),</w:t>
      </w:r>
    </w:p>
    <w:bookmarkEnd w:id="191"/>
    <w:bookmarkStart w:name="uba5ec7b7" w:id="19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"electionDate" : ISODate("2022-10-12T12:09:33Z"),</w:t>
      </w:r>
    </w:p>
    <w:bookmarkEnd w:id="192"/>
    <w:bookmarkStart w:name="u44b3f8a6" w:id="19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"configVersion" : 1,</w:t>
      </w:r>
    </w:p>
    <w:bookmarkEnd w:id="193"/>
    <w:bookmarkStart w:name="u6fb2d8e6" w:id="19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"configTerm" : 1,</w:t>
      </w:r>
    </w:p>
    <w:bookmarkEnd w:id="194"/>
    <w:bookmarkStart w:name="u36102e41" w:id="19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"self" : true,</w:t>
      </w:r>
    </w:p>
    <w:bookmarkEnd w:id="195"/>
    <w:bookmarkStart w:name="u01341d28" w:id="19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"lastHeartbeatMessage" : ""</w:t>
      </w:r>
    </w:p>
    <w:bookmarkEnd w:id="196"/>
    <w:bookmarkStart w:name="u939bba3c" w:id="19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97"/>
    <w:bookmarkStart w:name="u8f1bcb33" w:id="19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198"/>
    <w:bookmarkStart w:name="u353a7b9a" w:id="19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"_id" : 1,</w:t>
      </w:r>
    </w:p>
    <w:bookmarkEnd w:id="199"/>
    <w:bookmarkStart w:name="uc01a6635" w:id="20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"name" : "192.168.31.52:27019",</w:t>
      </w:r>
    </w:p>
    <w:bookmarkEnd w:id="200"/>
    <w:bookmarkStart w:name="u4f2bf099" w:id="20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"health" : 1,</w:t>
      </w:r>
    </w:p>
    <w:bookmarkEnd w:id="201"/>
    <w:bookmarkStart w:name="ue19f81ab" w:id="20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"state" : 2,</w:t>
      </w:r>
    </w:p>
    <w:bookmarkEnd w:id="202"/>
    <w:bookmarkStart w:name="u89e47524" w:id="20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"stateStr" : "SECONDARY",</w:t>
      </w:r>
    </w:p>
    <w:bookmarkEnd w:id="203"/>
    <w:bookmarkStart w:name="ua4969c82" w:id="20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"uptime" : 62,</w:t>
      </w:r>
    </w:p>
    <w:bookmarkEnd w:id="204"/>
    <w:bookmarkStart w:name="u7605878b" w:id="20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"optime" : {</w:t>
      </w:r>
    </w:p>
    <w:bookmarkEnd w:id="205"/>
    <w:bookmarkStart w:name="uad4712d9" w:id="20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Timestamp(1665576622, 1),</w:t>
      </w:r>
    </w:p>
    <w:bookmarkEnd w:id="206"/>
    <w:bookmarkStart w:name="u85c6112a" w:id="20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207"/>
    <w:bookmarkStart w:name="u7b836738" w:id="20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208"/>
    <w:bookmarkStart w:name="ua93a706f" w:id="20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"optimeDurable" : {</w:t>
      </w:r>
    </w:p>
    <w:bookmarkEnd w:id="209"/>
    <w:bookmarkStart w:name="u89de843c" w:id="2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Timestamp(1665576622, 1),</w:t>
      </w:r>
    </w:p>
    <w:bookmarkEnd w:id="210"/>
    <w:bookmarkStart w:name="uf8d3d303" w:id="2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211"/>
    <w:bookmarkStart w:name="ue9425aa9" w:id="2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212"/>
    <w:bookmarkStart w:name="u62786d4b" w:id="2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"optimeDate" : ISODate("2022-10-12T12:10:22Z"),</w:t>
      </w:r>
    </w:p>
    <w:bookmarkEnd w:id="213"/>
    <w:bookmarkStart w:name="u43bddafc" w:id="2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"optimeDurableDate" : ISODate("2022-10-12T12:10:22Z"),</w:t>
      </w:r>
    </w:p>
    <w:bookmarkEnd w:id="214"/>
    <w:bookmarkStart w:name="u77320a73" w:id="2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"lastAppliedWallTime" : ISODate("2022-10-12T12:10:24.515Z"),</w:t>
      </w:r>
    </w:p>
    <w:bookmarkEnd w:id="215"/>
    <w:bookmarkStart w:name="u3afd383c" w:id="2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"lastDurableWallTime" : ISODate("2022-10-12T12:10:24.515Z"),</w:t>
      </w:r>
    </w:p>
    <w:bookmarkEnd w:id="216"/>
    <w:bookmarkStart w:name="u479aa4ae" w:id="2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"lastHeartbeat" : ISODate("2022-10-12T12:10:23.285Z"),</w:t>
      </w:r>
    </w:p>
    <w:bookmarkEnd w:id="217"/>
    <w:bookmarkStart w:name="uf58feced" w:id="2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"lastHeartbeatRecv" : ISODate("2022-10-12T12:10:24.606Z"),</w:t>
      </w:r>
    </w:p>
    <w:bookmarkEnd w:id="218"/>
    <w:bookmarkStart w:name="u9915df15" w:id="2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"pingMs" : NumberLong(0),</w:t>
      </w:r>
    </w:p>
    <w:bookmarkEnd w:id="219"/>
    <w:bookmarkStart w:name="u68f3bf9b" w:id="2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"lastHeartbeatMessage" : "",</w:t>
      </w:r>
    </w:p>
    <w:bookmarkEnd w:id="220"/>
    <w:bookmarkStart w:name="uef745b19" w:id="2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"syncSourceHost" : "192.168.31.51:27019",</w:t>
      </w:r>
    </w:p>
    <w:bookmarkEnd w:id="221"/>
    <w:bookmarkStart w:name="u3cbd8a75" w:id="2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"syncSourceId" : 0,</w:t>
      </w:r>
    </w:p>
    <w:bookmarkEnd w:id="222"/>
    <w:bookmarkStart w:name="udb702313" w:id="2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"infoMessage" : "",</w:t>
      </w:r>
    </w:p>
    <w:bookmarkEnd w:id="223"/>
    <w:bookmarkStart w:name="u15d0efb0" w:id="2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"configVersion" : 1,</w:t>
      </w:r>
    </w:p>
    <w:bookmarkEnd w:id="224"/>
    <w:bookmarkStart w:name="uf0e575ba" w:id="2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"configTerm" : 1</w:t>
      </w:r>
    </w:p>
    <w:bookmarkEnd w:id="225"/>
    <w:bookmarkStart w:name="u6b1f6efa" w:id="2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226"/>
    <w:bookmarkStart w:name="u42e71796" w:id="2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227"/>
    <w:bookmarkStart w:name="ue55dab46" w:id="2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"_id" : 2,</w:t>
      </w:r>
    </w:p>
    <w:bookmarkEnd w:id="228"/>
    <w:bookmarkStart w:name="u93efa3d5" w:id="2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"name" : "192.168.31.53:27019",</w:t>
      </w:r>
    </w:p>
    <w:bookmarkEnd w:id="229"/>
    <w:bookmarkStart w:name="ua87356ad" w:id="2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"health" : 1,</w:t>
      </w:r>
    </w:p>
    <w:bookmarkEnd w:id="230"/>
    <w:bookmarkStart w:name="u8c5e99b5" w:id="2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"state" : 2,</w:t>
      </w:r>
    </w:p>
    <w:bookmarkEnd w:id="231"/>
    <w:bookmarkStart w:name="uec10771c" w:id="2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"stateStr" : "SECONDARY",</w:t>
      </w:r>
    </w:p>
    <w:bookmarkEnd w:id="232"/>
    <w:bookmarkStart w:name="ubb29256f" w:id="2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"uptime" : 62,</w:t>
      </w:r>
    </w:p>
    <w:bookmarkEnd w:id="233"/>
    <w:bookmarkStart w:name="u56fd8f16" w:id="2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"optime" : {</w:t>
      </w:r>
    </w:p>
    <w:bookmarkEnd w:id="234"/>
    <w:bookmarkStart w:name="u1dfd8468" w:id="2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Timestamp(1665576622, 1),</w:t>
      </w:r>
    </w:p>
    <w:bookmarkEnd w:id="235"/>
    <w:bookmarkStart w:name="u0d5271b8" w:id="2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236"/>
    <w:bookmarkStart w:name="u37574af1" w:id="23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237"/>
    <w:bookmarkStart w:name="ufc8cbbae" w:id="2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"optimeDurable" : {</w:t>
      </w:r>
    </w:p>
    <w:bookmarkEnd w:id="238"/>
    <w:bookmarkStart w:name="uac9512d2" w:id="2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Timestamp(1665576622, 1),</w:t>
      </w:r>
    </w:p>
    <w:bookmarkEnd w:id="239"/>
    <w:bookmarkStart w:name="u8ba93ef3" w:id="2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240"/>
    <w:bookmarkStart w:name="u0d664b83" w:id="24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241"/>
    <w:bookmarkStart w:name="u71930d8c" w:id="24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"optimeDate" : ISODate("2022-10-12T12:10:22Z"),</w:t>
      </w:r>
    </w:p>
    <w:bookmarkEnd w:id="242"/>
    <w:bookmarkStart w:name="udb856ec3" w:id="2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"optimeDurableDate" : ISODate("2022-10-12T12:10:22Z"),</w:t>
      </w:r>
    </w:p>
    <w:bookmarkEnd w:id="243"/>
    <w:bookmarkStart w:name="u326c87f0" w:id="2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"lastAppliedWallTime" : ISODate("2022-10-12T12:10:24.515Z"),</w:t>
      </w:r>
    </w:p>
    <w:bookmarkEnd w:id="244"/>
    <w:bookmarkStart w:name="ud5e0f31b" w:id="2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"lastDurableWallTime" : ISODate("2022-10-12T12:10:24.515Z"),</w:t>
      </w:r>
    </w:p>
    <w:bookmarkEnd w:id="245"/>
    <w:bookmarkStart w:name="ua6e72548" w:id="2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"lastHeartbeat" : ISODate("2022-10-12T12:10:23.285Z"),</w:t>
      </w:r>
    </w:p>
    <w:bookmarkEnd w:id="246"/>
    <w:bookmarkStart w:name="ue48079f4" w:id="2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"lastHeartbeatRecv" : ISODate("2022-10-12T12:10:23.941Z"),</w:t>
      </w:r>
    </w:p>
    <w:bookmarkEnd w:id="247"/>
    <w:bookmarkStart w:name="u250418e5" w:id="24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"pingMs" : NumberLong(0),</w:t>
      </w:r>
    </w:p>
    <w:bookmarkEnd w:id="248"/>
    <w:bookmarkStart w:name="u790c1107" w:id="24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"lastHeartbeatMessage" : "",</w:t>
      </w:r>
    </w:p>
    <w:bookmarkEnd w:id="249"/>
    <w:bookmarkStart w:name="u832649f5" w:id="2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"syncSourceHost" : "192.168.31.51:27019",</w:t>
      </w:r>
    </w:p>
    <w:bookmarkEnd w:id="250"/>
    <w:bookmarkStart w:name="u1f0916ba" w:id="2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"syncSourceId" : 0,</w:t>
      </w:r>
    </w:p>
    <w:bookmarkEnd w:id="251"/>
    <w:bookmarkStart w:name="u9be187c3" w:id="2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"infoMessage" : "",</w:t>
      </w:r>
    </w:p>
    <w:bookmarkEnd w:id="252"/>
    <w:bookmarkStart w:name="ua709d83e" w:id="2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"configVersion" : 1,</w:t>
      </w:r>
    </w:p>
    <w:bookmarkEnd w:id="253"/>
    <w:bookmarkStart w:name="u3a6bdf9c" w:id="2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"configTerm" : 1</w:t>
      </w:r>
    </w:p>
    <w:bookmarkEnd w:id="254"/>
    <w:bookmarkStart w:name="u4a6771e3" w:id="2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</w:t>
      </w:r>
    </w:p>
    <w:bookmarkEnd w:id="255"/>
    <w:bookmarkStart w:name="u121f2ed6" w:id="2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],</w:t>
      </w:r>
    </w:p>
    <w:bookmarkEnd w:id="256"/>
    <w:bookmarkStart w:name="u3dc0692f" w:id="25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"ok" : 1,</w:t>
      </w:r>
    </w:p>
    <w:bookmarkEnd w:id="257"/>
    <w:bookmarkStart w:name="u684be83f" w:id="2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"$gleStats" : {</w:t>
      </w:r>
    </w:p>
    <w:bookmarkEnd w:id="258"/>
    <w:bookmarkStart w:name="u19b5c4d7" w:id="25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"lastOpTime" : Timestamp(1665576562, 1),</w:t>
      </w:r>
    </w:p>
    <w:bookmarkEnd w:id="259"/>
    <w:bookmarkStart w:name="u80b41e4d" w:id="26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"electionId" : ObjectId("7fffffff0000000000000001")</w:t>
      </w:r>
    </w:p>
    <w:bookmarkEnd w:id="260"/>
    <w:bookmarkStart w:name="ucc7e7978" w:id="2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261"/>
    <w:bookmarkStart w:name="uf4003b25" w:id="26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"lastCommittedOpTime" : Timestamp(1665576624, 1),</w:t>
      </w:r>
    </w:p>
    <w:bookmarkEnd w:id="262"/>
    <w:bookmarkStart w:name="u61743eb5" w:id="26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"$clusterTime" : {</w:t>
      </w:r>
    </w:p>
    <w:bookmarkEnd w:id="263"/>
    <w:bookmarkStart w:name="ub1362f81" w:id="26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"clusterTime" : Timestamp(1665576624, 1),</w:t>
      </w:r>
    </w:p>
    <w:bookmarkEnd w:id="264"/>
    <w:bookmarkStart w:name="u9cd248ea" w:id="2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"signature" : {</w:t>
      </w:r>
    </w:p>
    <w:bookmarkEnd w:id="265"/>
    <w:bookmarkStart w:name="u484bcacb" w:id="26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"hash" : BinData(0,"5/Fxwbj/mULzy5viIEQzzVLgQBM="),</w:t>
      </w:r>
    </w:p>
    <w:bookmarkEnd w:id="266"/>
    <w:bookmarkStart w:name="u236c6a82" w:id="26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"keyId" : NumberLong("7153596910018756631")</w:t>
      </w:r>
    </w:p>
    <w:bookmarkEnd w:id="267"/>
    <w:bookmarkStart w:name="uea006c5e" w:id="26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</w:t>
      </w:r>
    </w:p>
    <w:bookmarkEnd w:id="268"/>
    <w:bookmarkStart w:name="uebd261e1" w:id="2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269"/>
    <w:bookmarkStart w:name="u11e80f88" w:id="27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"operationTime" : Timestamp(1665576624, 1)</w:t>
      </w:r>
    </w:p>
    <w:bookmarkEnd w:id="270"/>
    <w:bookmarkStart w:name="ue34435d9" w:id="27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}</w:t>
      </w:r>
    </w:p>
    <w:bookmarkEnd w:id="271"/>
    <w:bookmarkStart w:name="xwxB9" w:id="272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四 创建分片副本集</w:t>
      </w:r>
    </w:p>
    <w:bookmarkEnd w:id="272"/>
    <w:bookmarkStart w:name="r8de8" w:id="27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shard1分片副本集</w:t>
      </w:r>
    </w:p>
    <w:bookmarkEnd w:id="273"/>
    <w:bookmarkStart w:name="QkAFZ" w:id="27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1、配置文件shard1.conf(3台配置内容一样)</w:t>
      </w:r>
    </w:p>
    <w:bookmarkEnd w:id="274"/>
    <w:bookmarkStart w:name="u468c3e1d" w:id="27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e8323c"/>
          <w:sz w:val="22"/>
        </w:rPr>
        <w:t>一个副本集里的三个节点的三个配置文件里都必须一样</w:t>
      </w:r>
    </w:p>
    <w:bookmarkEnd w:id="275"/>
    <w:bookmarkStart w:name="CuHwN" w:id="27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sharding:</w:t>
        <w:br/>
        <w:t xml:space="preserve">  clusterRole: shardsvr # 配置为分片服务</w:t>
        <w:br/>
        <w:t>replication:</w:t>
        <w:br/>
        <w:t xml:space="preserve">  replSetName: shardsvr1 # 分片服务名称,3个分片名称不一致</w:t>
        <w:br/>
        <w:t/>
        <w:br/>
        <w:t>storage:</w:t>
        <w:br/>
        <w:t xml:space="preserve">  dbPath: "/data/db" #分片数据库路径</w:t>
        <w:br/>
        <w:t xml:space="preserve">  wiredTiger:</w:t>
        <w:br/>
        <w:t xml:space="preserve">    engineConfig:</w:t>
        <w:br/>
        <w:t xml:space="preserve">      journalCompressor: "zstd"</w:t>
        <w:br/>
        <w:t xml:space="preserve">      directoryForIndexes: true</w:t>
        <w:br/>
        <w:t xml:space="preserve">    collectionConfig:</w:t>
        <w:br/>
        <w:t xml:space="preserve">      blockCompressor: "zstd"</w:t>
        <w:br/>
        <w:t/>
        <w:br/>
        <w:t>security:</w:t>
        <w:br/>
        <w:t xml:space="preserve">  authorization: enabled</w:t>
        <w:br/>
        <w:t xml:space="preserve">  clusterAuthMode: "keyFile"</w:t>
        <w:br/>
        <w:t xml:space="preserve">  keyFile: "/etc/key.file"</w:t>
        <w:br/>
        <w:t/>
        <w:br/>
        <w:t>systemLog:</w:t>
        <w:br/>
        <w:t xml:space="preserve">  verbosity: 0</w:t>
        <w:br/>
        <w:t xml:space="preserve">  quiet: false</w:t>
        <w:br/>
        <w:t xml:space="preserve">  traceAllExceptions: false</w:t>
        <w:br/>
        <w:t xml:space="preserve">  destination: "file"</w:t>
        <w:br/>
        <w:t xml:space="preserve">  logAppend: true</w:t>
        <w:br/>
        <w:t xml:space="preserve">  logRotate: reopen</w:t>
        <w:br/>
        <w:t/>
        <w:br/>
        <w:t>net:</w:t>
        <w:br/>
        <w:t xml:space="preserve">  bindIpAll: true</w:t>
        <w:br/>
        <w:t xml:space="preserve">  port: 27018</w:t>
        <w:br/>
      </w:r>
    </w:p>
    <w:bookmarkEnd w:id="276"/>
    <w:bookmarkStart w:name="LHenU" w:id="27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2、shard1分片部署</w:t>
      </w:r>
    </w:p>
    <w:bookmarkEnd w:id="277"/>
    <w:bookmarkStart w:name="sCQnZ" w:id="27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docker-compose up -d mongo-shard1-1</w:t>
        <w:br/>
        <w:t>docker-compose up -d mongo-shard1-2</w:t>
        <w:br/>
        <w:t>docker-compose up -d mongo-shard1-3</w:t>
        <w:br/>
      </w:r>
    </w:p>
    <w:bookmarkEnd w:id="278"/>
    <w:bookmarkStart w:name="xixR7" w:id="279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3、初始化分片服务器</w:t>
      </w:r>
    </w:p>
    <w:bookmarkEnd w:id="279"/>
    <w:bookmarkStart w:name="ud467e1c4" w:id="2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登录进容器中，任意一台</w:t>
      </w:r>
    </w:p>
    <w:bookmarkEnd w:id="280"/>
    <w:bookmarkStart w:name="kYKuq" w:id="28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mongo-shard1-1 mongo 127.0.0.1:27018</w:t>
        <w:br/>
        <w:t>-----------------</w:t>
        <w:br/>
        <w:t>use admin</w:t>
        <w:br/>
        <w:t>rs.initiate(</w:t>
        <w:br/>
        <w:t xml:space="preserve">    {</w:t>
        <w:br/>
        <w:t xml:space="preserve">        _id : "shardsvr1",</w:t>
        <w:br/>
        <w:t xml:space="preserve">        members: [</w:t>
        <w:br/>
        <w:t xml:space="preserve">            { _id : 0, host : "192.168.31.51:17001",priority:5 },</w:t>
        <w:br/>
        <w:t xml:space="preserve">            { _id : 1, host : "192.168.31.52:17002",priority:3 },</w:t>
        <w:br/>
        <w:t xml:space="preserve">            { _id : 2, host : "192.168.31.53:17003",arbiterOnly:true }</w:t>
        <w:br/>
        <w:t xml:space="preserve">        ]</w:t>
        <w:br/>
        <w:t xml:space="preserve">    }</w:t>
        <w:br/>
        <w:t>)</w:t>
        <w:br/>
      </w:r>
    </w:p>
    <w:bookmarkEnd w:id="281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819ede56" w:id="282"/>
      <w:r>
        <w:rPr>
          <w:rFonts w:ascii="宋体" w:hAnsi="Times New Roman" w:eastAsia="宋体"/>
          <w:b w:val="false"/>
          <w:i w:val="false"/>
          <w:color w:val="008200"/>
          <w:sz w:val="19"/>
          <w:shd w:fill="f8f8f8"/>
        </w:rPr>
        <w:t>设置裁决节点只需要在任意一个节点后增加arbiterOnly:true即可</w:t>
      </w:r>
    </w:p>
    <w:bookmarkEnd w:id="282"/>
    <w:bookmarkStart w:name="u81dfcc8c" w:id="283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8200"/>
          <w:sz w:val="19"/>
          <w:shd w:fill="f8f8f8"/>
        </w:rPr>
        <w:t>指定设置主副节点，使用priority，设置优先级，值大的优先设置主节点</w:t>
      </w:r>
    </w:p>
    <w:bookmarkEnd w:id="283"/>
    <w:bookmarkStart w:name="u98c18ff6" w:id="284"/>
    <w:p>
      <w:pPr>
        <w:spacing w:after="50" w:line="360" w:lineRule="auto" w:beforeLines="100"/>
        <w:ind w:left="0"/>
        <w:jc w:val="left"/>
      </w:pPr>
      <w:bookmarkStart w:name="u8fcd4f89" w:id="285"/>
      <w:r>
        <w:rPr>
          <w:rFonts w:eastAsia="宋体" w:ascii="宋体"/>
        </w:rPr>
        <w:drawing>
          <wp:inline distT="0" distB="0" distL="0" distR="0">
            <wp:extent cx="5401734" cy="192074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734" cy="192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5"/>
    </w:p>
    <w:bookmarkEnd w:id="284"/>
    <w:bookmarkStart w:name="ppYq6" w:id="286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4、查看状态</w:t>
      </w:r>
    </w:p>
    <w:bookmarkEnd w:id="286"/>
    <w:bookmarkStart w:name="A4p8b" w:id="28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rs.status()</w:t>
        <w:br/>
      </w:r>
    </w:p>
    <w:bookmarkEnd w:id="287"/>
    <w:p>
      <w:pPr>
        <w:spacing w:after="50" w:line="360" w:lineRule="auto" w:beforeLines="100"/>
        <w:ind w:left="0"/>
        <w:jc w:val="left"/>
      </w:pPr>
      <w:bookmarkStart w:name="u01561b99" w:id="288"/>
      <w:bookmarkEnd w:id="288"/>
      <w:r>
        <w:rPr>
          <w:rFonts w:ascii="宋体" w:hAnsi="Times New Roman" w:eastAsia="宋体"/>
          <w:b w:val="false"/>
          <w:i w:val="false"/>
          <w:color w:val="000000"/>
          <w:sz w:val="22"/>
        </w:rPr>
        <w:t>shardsvr1:SECONDARY&gt; rs.status()</w:t>
      </w:r>
      <w:bookmarkStart w:name="u01561b99" w:id="289"/>
      <w:bookmarkEnd w:id="289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 </w:t>
      </w:r>
    </w:p>
    <w:bookmarkStart w:name="ud0ad3036" w:id="2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{</w:t>
      </w:r>
    </w:p>
    <w:bookmarkEnd w:id="290"/>
    <w:bookmarkStart w:name="u2db325c6" w:id="29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e8323c"/>
          <w:sz w:val="22"/>
        </w:rPr>
        <w:t>"set" : "shardsvr1",</w:t>
      </w:r>
    </w:p>
    <w:bookmarkEnd w:id="291"/>
    <w:bookmarkStart w:name="ue26225df" w:id="29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"date" : ISODate("2022-10-12T12:20:03.686Z"),</w:t>
      </w:r>
    </w:p>
    <w:bookmarkEnd w:id="292"/>
    <w:bookmarkStart w:name="ud39ccc53" w:id="29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"myState" : 1,</w:t>
      </w:r>
    </w:p>
    <w:bookmarkEnd w:id="293"/>
    <w:bookmarkStart w:name="u525c5997" w:id="29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"term" : NumberLong(1),</w:t>
      </w:r>
    </w:p>
    <w:bookmarkEnd w:id="294"/>
    <w:bookmarkStart w:name="u6791dc5d" w:id="29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"syncSourceHost" : "",</w:t>
      </w:r>
    </w:p>
    <w:bookmarkEnd w:id="295"/>
    <w:bookmarkStart w:name="u50ef9089" w:id="29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"syncSourceId" : -1,</w:t>
      </w:r>
    </w:p>
    <w:bookmarkEnd w:id="296"/>
    <w:bookmarkStart w:name="u554f0e6e" w:id="29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"heartbeatIntervalMillis" : NumberLong(2000),</w:t>
      </w:r>
    </w:p>
    <w:bookmarkEnd w:id="297"/>
    <w:bookmarkStart w:name="ud646ac62" w:id="29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"majorityVoteCount" : 2,</w:t>
      </w:r>
    </w:p>
    <w:bookmarkEnd w:id="298"/>
    <w:bookmarkStart w:name="ucd4fa247" w:id="29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"writeMajorityCount" : 2,</w:t>
      </w:r>
    </w:p>
    <w:bookmarkEnd w:id="299"/>
    <w:bookmarkStart w:name="u17754f93" w:id="30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"votingMembersCount" : 3,</w:t>
      </w:r>
    </w:p>
    <w:bookmarkEnd w:id="300"/>
    <w:bookmarkStart w:name="u24123169" w:id="30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"writableVotingMembersCount" : 2,</w:t>
      </w:r>
    </w:p>
    <w:bookmarkEnd w:id="301"/>
    <w:bookmarkStart w:name="uaae8f9fb" w:id="30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.........略............................</w:t>
      </w:r>
    </w:p>
    <w:bookmarkEnd w:id="302"/>
    <w:bookmarkStart w:name="ufe0c7d37" w:id="30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e8323c"/>
          <w:sz w:val="22"/>
        </w:rPr>
        <w:t>"members" : [</w:t>
      </w:r>
    </w:p>
    <w:bookmarkEnd w:id="303"/>
    <w:bookmarkStart w:name="u1fff2249" w:id="30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304"/>
    <w:bookmarkStart w:name="ube9c5642" w:id="30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"_id" : 0,</w:t>
      </w:r>
    </w:p>
    <w:bookmarkEnd w:id="305"/>
    <w:bookmarkStart w:name="u9505085c" w:id="30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"name" : "192.168.31.51:17001",</w:t>
      </w:r>
    </w:p>
    <w:bookmarkEnd w:id="306"/>
    <w:bookmarkStart w:name="ud9da75c7" w:id="30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"health" : 1,</w:t>
      </w:r>
    </w:p>
    <w:bookmarkEnd w:id="307"/>
    <w:bookmarkStart w:name="u1e842e71" w:id="30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"state" : 1,</w:t>
      </w:r>
    </w:p>
    <w:bookmarkEnd w:id="308"/>
    <w:bookmarkStart w:name="ub8ee7b5e" w:id="30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"stateStr" : "PRIMARY",</w:t>
      </w:r>
    </w:p>
    <w:bookmarkEnd w:id="309"/>
    <w:bookmarkStart w:name="u6ef19573" w:id="3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"uptime" : 178,</w:t>
      </w:r>
    </w:p>
    <w:bookmarkEnd w:id="310"/>
    <w:bookmarkStart w:name="u430f562d" w:id="3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"optime" : {</w:t>
      </w:r>
    </w:p>
    <w:bookmarkEnd w:id="311"/>
    <w:bookmarkStart w:name="uae71fe9a" w:id="3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Timestamp(1665577200, 1),</w:t>
      </w:r>
    </w:p>
    <w:bookmarkEnd w:id="312"/>
    <w:bookmarkStart w:name="u23e53989" w:id="3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313"/>
    <w:bookmarkStart w:name="uc6ed3052" w:id="3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 </w:t>
      </w:r>
    </w:p>
    <w:bookmarkEnd w:id="314"/>
    <w:bookmarkStart w:name="ub7427303" w:id="3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.........略............................</w:t>
      </w:r>
    </w:p>
    <w:bookmarkEnd w:id="315"/>
    <w:bookmarkStart w:name="ub1cf4821" w:id="3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e8323c"/>
          <w:sz w:val="22"/>
        </w:rPr>
        <w:t>"self" : true,</w:t>
      </w:r>
    </w:p>
    <w:bookmarkEnd w:id="316"/>
    <w:bookmarkStart w:name="uafadf4ef" w:id="3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"lastHeartbeatMessage" : ""</w:t>
      </w:r>
    </w:p>
    <w:bookmarkEnd w:id="317"/>
    <w:bookmarkStart w:name="u7270d060" w:id="3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318"/>
    <w:bookmarkStart w:name="u2d587cfd" w:id="3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319"/>
    <w:bookmarkStart w:name="udd54cc18" w:id="3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"_id" : 1,</w:t>
      </w:r>
    </w:p>
    <w:bookmarkEnd w:id="320"/>
    <w:bookmarkStart w:name="uc0e84986" w:id="3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"name" : "192.168.31.52:17002",</w:t>
      </w:r>
    </w:p>
    <w:bookmarkEnd w:id="321"/>
    <w:bookmarkStart w:name="u49d207d8" w:id="3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"health" : 1,</w:t>
      </w:r>
    </w:p>
    <w:bookmarkEnd w:id="322"/>
    <w:bookmarkStart w:name="ud6bf2cca" w:id="3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"state" : 2,</w:t>
      </w:r>
    </w:p>
    <w:bookmarkEnd w:id="323"/>
    <w:bookmarkStart w:name="u347dc0ec" w:id="3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e8323c"/>
          <w:sz w:val="22"/>
        </w:rPr>
        <w:t>"stateStr" : "SECONDARY",</w:t>
      </w:r>
    </w:p>
    <w:bookmarkEnd w:id="324"/>
    <w:bookmarkStart w:name="u64044fd6" w:id="3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"uptime" : 33,</w:t>
      </w:r>
    </w:p>
    <w:bookmarkEnd w:id="325"/>
    <w:bookmarkStart w:name="u35d8a6f5" w:id="3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"optime" : {</w:t>
      </w:r>
    </w:p>
    <w:bookmarkEnd w:id="326"/>
    <w:bookmarkStart w:name="u046f38e0" w:id="3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Timestamp(1665577200, 1),</w:t>
      </w:r>
    </w:p>
    <w:bookmarkEnd w:id="327"/>
    <w:bookmarkStart w:name="u8e27b977" w:id="3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328"/>
    <w:bookmarkStart w:name="u4194ad3c" w:id="3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329"/>
    <w:bookmarkStart w:name="ucd3dc174" w:id="3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"optimeDurable" : {</w:t>
      </w:r>
    </w:p>
    <w:bookmarkEnd w:id="330"/>
    <w:bookmarkStart w:name="u7c07a8e3" w:id="3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Timestamp(1665577200, 1),</w:t>
      </w:r>
    </w:p>
    <w:bookmarkEnd w:id="331"/>
    <w:bookmarkStart w:name="u38f4007b" w:id="3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332"/>
    <w:bookmarkStart w:name="uf5e08614" w:id="3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333"/>
    <w:bookmarkStart w:name="uef3fe2a1" w:id="3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"optimeDate" : ISODate("2022-10-12T12:20:00Z"),</w:t>
      </w:r>
    </w:p>
    <w:bookmarkEnd w:id="334"/>
    <w:bookmarkStart w:name="ud810ff98" w:id="3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"optimeDurableDate" : ISODate("2022-10-12T12:20:00Z"),</w:t>
      </w:r>
    </w:p>
    <w:bookmarkEnd w:id="335"/>
    <w:bookmarkStart w:name="u07d67803" w:id="3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"lastAppliedWallTime" : ISODate("2022-10-12T12:20:00.511Z"),</w:t>
      </w:r>
    </w:p>
    <w:bookmarkEnd w:id="336"/>
    <w:bookmarkStart w:name="u641cee51" w:id="33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"lastDurableWallTime" : ISODate("2022-10-12T12:20:00.511Z"),</w:t>
      </w:r>
    </w:p>
    <w:bookmarkEnd w:id="337"/>
    <w:bookmarkStart w:name="u823b0c14" w:id="3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"lastHeartbeat" : ISODate("2022-10-12T12:20:02.450Z"),</w:t>
      </w:r>
    </w:p>
    <w:bookmarkEnd w:id="338"/>
    <w:bookmarkStart w:name="ud9de3d00" w:id="3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"lastHeartbeatRecv" : ISODate("2022-10-12T12:20:03.456Z"),</w:t>
      </w:r>
    </w:p>
    <w:bookmarkEnd w:id="339"/>
    <w:bookmarkStart w:name="uf5c3890d" w:id="3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"pingMs" : NumberLong(3),</w:t>
      </w:r>
    </w:p>
    <w:bookmarkEnd w:id="340"/>
    <w:bookmarkStart w:name="u62207a84" w:id="34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"lastHeartbeatMessage" : "",</w:t>
      </w:r>
    </w:p>
    <w:bookmarkEnd w:id="341"/>
    <w:bookmarkStart w:name="u3ee77316" w:id="34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e8323c"/>
          <w:sz w:val="22"/>
        </w:rPr>
        <w:t>"syncSourceHost" : "192.168.31.51:17001",</w:t>
      </w:r>
    </w:p>
    <w:bookmarkEnd w:id="342"/>
    <w:bookmarkStart w:name="u890e4836" w:id="3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"syncSourceId" : 0,</w:t>
      </w:r>
    </w:p>
    <w:bookmarkEnd w:id="343"/>
    <w:bookmarkStart w:name="u5f8fe125" w:id="3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"infoMessage" : "",</w:t>
      </w:r>
    </w:p>
    <w:bookmarkEnd w:id="344"/>
    <w:bookmarkStart w:name="u4b067433" w:id="3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"configVersion" : 1,</w:t>
      </w:r>
    </w:p>
    <w:bookmarkEnd w:id="345"/>
    <w:bookmarkStart w:name="u6731babd" w:id="3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"configTerm" : 1</w:t>
      </w:r>
    </w:p>
    <w:bookmarkEnd w:id="346"/>
    <w:bookmarkStart w:name="u4ad7dc36" w:id="3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347"/>
    <w:bookmarkStart w:name="ueda40a55" w:id="34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348"/>
    <w:bookmarkStart w:name="ubefc00dc" w:id="34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"_id" : 2,</w:t>
      </w:r>
    </w:p>
    <w:bookmarkEnd w:id="349"/>
    <w:bookmarkStart w:name="u9b951514" w:id="3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"name" : "192.168.31.53:17003",</w:t>
      </w:r>
    </w:p>
    <w:bookmarkEnd w:id="350"/>
    <w:bookmarkStart w:name="u7566c3b0" w:id="3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"health" : 1,</w:t>
      </w:r>
    </w:p>
    <w:bookmarkEnd w:id="351"/>
    <w:bookmarkStart w:name="u584acadb" w:id="3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"state" : 7,</w:t>
      </w:r>
    </w:p>
    <w:bookmarkEnd w:id="352"/>
    <w:bookmarkStart w:name="ucd5fed8a" w:id="3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e8323c"/>
          <w:sz w:val="22"/>
        </w:rPr>
        <w:t>"stateStr" : "ARBITER",</w:t>
      </w:r>
    </w:p>
    <w:bookmarkEnd w:id="353"/>
    <w:bookmarkStart w:name="u16d2e5ba" w:id="3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"uptime" : 33,</w:t>
      </w:r>
    </w:p>
    <w:bookmarkEnd w:id="354"/>
    <w:bookmarkStart w:name="ud20e332d" w:id="3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"lastHeartbeat" : ISODate("2022-10-12T12:20:02.444Z"),</w:t>
      </w:r>
    </w:p>
    <w:bookmarkEnd w:id="355"/>
    <w:bookmarkStart w:name="u0f5b8401" w:id="3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"lastHeartbeatRecv" : ISODate("2022-10-12T12:20:02.506Z"),</w:t>
      </w:r>
    </w:p>
    <w:bookmarkEnd w:id="356"/>
    <w:bookmarkStart w:name="uce8cb5b2" w:id="35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"pingMs" : NumberLong(0),</w:t>
      </w:r>
    </w:p>
    <w:bookmarkEnd w:id="357"/>
    <w:bookmarkStart w:name="ub00807f0" w:id="3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"lastHeartbeatMessage" : "",</w:t>
      </w:r>
    </w:p>
    <w:bookmarkEnd w:id="358"/>
    <w:bookmarkStart w:name="u720221a4" w:id="35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"syncSourceHost" : "",</w:t>
      </w:r>
    </w:p>
    <w:bookmarkEnd w:id="359"/>
    <w:bookmarkStart w:name="u9aa5d1e3" w:id="36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"syncSourceId" : -1,</w:t>
      </w:r>
    </w:p>
    <w:bookmarkEnd w:id="360"/>
    <w:bookmarkStart w:name="uae12c59f" w:id="3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"infoMessage" : "",</w:t>
      </w:r>
    </w:p>
    <w:bookmarkEnd w:id="361"/>
    <w:bookmarkStart w:name="ue9617c33" w:id="36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"configVersion" : 1,</w:t>
      </w:r>
    </w:p>
    <w:bookmarkEnd w:id="362"/>
    <w:bookmarkStart w:name="u326d7527" w:id="36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"configTerm" : 1</w:t>
      </w:r>
    </w:p>
    <w:bookmarkEnd w:id="363"/>
    <w:bookmarkStart w:name="u89c8185c" w:id="36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</w:t>
      </w:r>
    </w:p>
    <w:bookmarkEnd w:id="364"/>
    <w:bookmarkStart w:name="u9d8b717c" w:id="3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],</w:t>
      </w:r>
    </w:p>
    <w:bookmarkEnd w:id="365"/>
    <w:bookmarkStart w:name="uae09fc2f" w:id="36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"ok" : 1</w:t>
      </w:r>
    </w:p>
    <w:bookmarkEnd w:id="366"/>
    <w:bookmarkStart w:name="u2e44fa15" w:id="36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}</w:t>
      </w:r>
    </w:p>
    <w:bookmarkEnd w:id="367"/>
    <w:bookmarkStart w:name="u068a62da" w:id="368"/>
    <w:bookmarkEnd w:id="368"/>
    <w:bookmarkStart w:name="uf1bd43f6" w:id="369"/>
    <w:bookmarkEnd w:id="369"/>
    <w:bookmarkStart w:name="GiAoj" w:id="37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shard2分片副本集</w:t>
      </w:r>
    </w:p>
    <w:bookmarkEnd w:id="370"/>
    <w:bookmarkStart w:name="aqRGs" w:id="37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 配置文件shard2.conf</w:t>
      </w:r>
    </w:p>
    <w:bookmarkEnd w:id="371"/>
    <w:bookmarkStart w:name="u7db46b71" w:id="37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e8323c"/>
          <w:sz w:val="22"/>
        </w:rPr>
        <w:t>一个副本集里的三个节点的三个配置文件里都必须一样</w:t>
      </w:r>
    </w:p>
    <w:bookmarkEnd w:id="372"/>
    <w:bookmarkStart w:name="lrHyK" w:id="37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sharding:</w:t>
        <w:br/>
        <w:t xml:space="preserve">  clusterRole: shardsvr # 配置为分片服务</w:t>
        <w:br/>
        <w:t>replication:</w:t>
        <w:br/>
        <w:t xml:space="preserve">  replSetName: shardsvr2 # 分片服务名称,3个分片名称不一致</w:t>
        <w:br/>
        <w:t/>
        <w:br/>
        <w:t>storage:</w:t>
        <w:br/>
        <w:t xml:space="preserve">  dbPath: "/data/db" #分片数据库路径</w:t>
        <w:br/>
        <w:t xml:space="preserve">  wiredTiger:</w:t>
        <w:br/>
        <w:t xml:space="preserve">    engineConfig:</w:t>
        <w:br/>
        <w:t xml:space="preserve">      journalCompressor: "zstd"</w:t>
        <w:br/>
        <w:t xml:space="preserve">      directoryForIndexes: true</w:t>
        <w:br/>
        <w:t xml:space="preserve">    collectionConfig:</w:t>
        <w:br/>
        <w:t xml:space="preserve">      blockCompressor: "zstd"</w:t>
        <w:br/>
        <w:t/>
        <w:br/>
        <w:t>security:</w:t>
        <w:br/>
        <w:t xml:space="preserve">  authorization: enabled</w:t>
        <w:br/>
        <w:t xml:space="preserve">  clusterAuthMode: "keyFile"</w:t>
        <w:br/>
        <w:t xml:space="preserve">  keyFile: "/etc/key.file"</w:t>
        <w:br/>
        <w:t/>
        <w:br/>
        <w:t>systemLog:</w:t>
        <w:br/>
        <w:t xml:space="preserve">  verbosity: 0</w:t>
        <w:br/>
        <w:t xml:space="preserve">  quiet: false</w:t>
        <w:br/>
        <w:t xml:space="preserve">  traceAllExceptions: false</w:t>
        <w:br/>
        <w:t xml:space="preserve">  destination: "file"</w:t>
        <w:br/>
        <w:t xml:space="preserve">  logAppend: true</w:t>
        <w:br/>
        <w:t xml:space="preserve">  logRotate: reopen</w:t>
        <w:br/>
        <w:t/>
        <w:br/>
        <w:t>net:</w:t>
        <w:br/>
        <w:t xml:space="preserve">  bindIpAll: true</w:t>
        <w:br/>
        <w:t xml:space="preserve">  port: 27018</w:t>
        <w:br/>
      </w:r>
    </w:p>
    <w:bookmarkEnd w:id="373"/>
    <w:bookmarkStart w:name="NMp16" w:id="37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2、shard2分片部署</w:t>
      </w:r>
    </w:p>
    <w:bookmarkEnd w:id="374"/>
    <w:bookmarkStart w:name="H8Pko" w:id="37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docker-compose up -d mongo-shard2-1</w:t>
        <w:br/>
        <w:t>docker-compose up -d mongo-shard2-2</w:t>
        <w:br/>
        <w:t>docker-compose up -d mongo-shard2-3</w:t>
        <w:br/>
      </w:r>
    </w:p>
    <w:bookmarkEnd w:id="375"/>
    <w:bookmarkStart w:name="lYOpy" w:id="376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3、初始化分片服务器</w:t>
      </w:r>
    </w:p>
    <w:bookmarkEnd w:id="376"/>
    <w:bookmarkStart w:name="uebd9d671" w:id="37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登录进容器中，任意一台</w:t>
      </w:r>
    </w:p>
    <w:bookmarkEnd w:id="377"/>
    <w:bookmarkStart w:name="TM8O6" w:id="37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mongo-shard2-1  mongo 127.0.0.1:27018</w:t>
        <w:br/>
      </w:r>
    </w:p>
    <w:bookmarkEnd w:id="378"/>
    <w:bookmarkStart w:name="YbOpH" w:id="37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use admin</w:t>
        <w:br/>
        <w:t>rs.initiate(</w:t>
        <w:br/>
        <w:t xml:space="preserve">    {</w:t>
        <w:br/>
        <w:t xml:space="preserve">        _id : "shardsvr2",</w:t>
        <w:br/>
        <w:t xml:space="preserve">        members: [</w:t>
        <w:br/>
        <w:t xml:space="preserve">            { _id : 0, host : "192.168.31.51:27003",arbiterOnly:true },</w:t>
        <w:br/>
        <w:t xml:space="preserve">            { _id : 1, host : "192.168.31.52:27001",priority:5 },</w:t>
        <w:br/>
        <w:t xml:space="preserve">            { _id : 2, host : "192.168.31.53:27002",priority:3 }</w:t>
        <w:br/>
        <w:t xml:space="preserve">        ]</w:t>
        <w:br/>
        <w:t xml:space="preserve">    }</w:t>
        <w:br/>
        <w:t>)</w:t>
        <w:br/>
      </w:r>
    </w:p>
    <w:bookmarkEnd w:id="379"/>
    <w:bookmarkStart w:name="ubfb1cc64" w:id="380"/>
    <w:p>
      <w:pPr>
        <w:spacing w:after="50" w:line="360" w:lineRule="auto" w:beforeLines="100"/>
        <w:ind w:left="0"/>
        <w:jc w:val="left"/>
      </w:pPr>
      <w:bookmarkStart w:name="u7052975d" w:id="381"/>
      <w:r>
        <w:rPr>
          <w:rFonts w:eastAsia="宋体" w:ascii="宋体"/>
        </w:rPr>
        <w:drawing>
          <wp:inline distT="0" distB="0" distL="0" distR="0">
            <wp:extent cx="5435600" cy="145524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45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1"/>
    </w:p>
    <w:bookmarkEnd w:id="380"/>
    <w:bookmarkStart w:name="sCLTl" w:id="38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shard3分片副本集</w:t>
      </w:r>
    </w:p>
    <w:bookmarkEnd w:id="382"/>
    <w:bookmarkStart w:name="Jh2bW" w:id="383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 配置文件shard3.conf</w:t>
      </w:r>
    </w:p>
    <w:bookmarkEnd w:id="383"/>
    <w:bookmarkStart w:name="u3e7279d0" w:id="3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e8323c"/>
          <w:sz w:val="22"/>
        </w:rPr>
        <w:t>一个副本集里的三个节点的三个配置文件里都必须一样</w:t>
      </w:r>
    </w:p>
    <w:bookmarkEnd w:id="384"/>
    <w:bookmarkStart w:name="vPZg9" w:id="38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sharding:</w:t>
        <w:br/>
        <w:t xml:space="preserve">  clusterRole: shardsvr # 配置为分片服务</w:t>
        <w:br/>
        <w:t>replication:</w:t>
        <w:br/>
        <w:t xml:space="preserve">  replSetName: shardsvr3 # 分片服务名称,3个分片名称不一致</w:t>
        <w:br/>
        <w:t/>
        <w:br/>
        <w:t>storage:</w:t>
        <w:br/>
        <w:t xml:space="preserve">  dbPath: "/data/db" #分片数据库路径</w:t>
        <w:br/>
        <w:t xml:space="preserve">  wiredTiger:</w:t>
        <w:br/>
        <w:t xml:space="preserve">    engineConfig:</w:t>
        <w:br/>
        <w:t xml:space="preserve">      journalCompressor: "zstd"</w:t>
        <w:br/>
        <w:t xml:space="preserve">      directoryForIndexes: true</w:t>
        <w:br/>
        <w:t xml:space="preserve">    collectionConfig:</w:t>
        <w:br/>
        <w:t xml:space="preserve">      blockCompressor: "zstd"</w:t>
        <w:br/>
        <w:t/>
        <w:br/>
        <w:t>security:</w:t>
        <w:br/>
        <w:t xml:space="preserve">  authorization: enabled</w:t>
        <w:br/>
        <w:t xml:space="preserve">  clusterAuthMode: "keyFile"</w:t>
        <w:br/>
        <w:t xml:space="preserve">  keyFile: "/etc/key.file"</w:t>
        <w:br/>
        <w:t/>
        <w:br/>
        <w:t>systemLog:</w:t>
        <w:br/>
        <w:t xml:space="preserve">  verbosity: 0</w:t>
        <w:br/>
        <w:t xml:space="preserve">  quiet: false</w:t>
        <w:br/>
        <w:t xml:space="preserve">  traceAllExceptions: false</w:t>
        <w:br/>
        <w:t xml:space="preserve">  destination: "file"</w:t>
        <w:br/>
        <w:t xml:space="preserve">  logAppend: true</w:t>
        <w:br/>
        <w:t xml:space="preserve">  logRotate: reopen</w:t>
        <w:br/>
        <w:t/>
        <w:br/>
        <w:t>net:</w:t>
        <w:br/>
        <w:t xml:space="preserve">  bindIpAll: true</w:t>
        <w:br/>
        <w:t xml:space="preserve">  port: 27018</w:t>
        <w:br/>
      </w:r>
    </w:p>
    <w:bookmarkEnd w:id="385"/>
    <w:bookmarkStart w:name="m2AsU" w:id="386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 shard3分片部署</w:t>
      </w:r>
    </w:p>
    <w:bookmarkEnd w:id="386"/>
    <w:bookmarkStart w:name="zjNVw" w:id="38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docker-compose up -d mongo-shard3-1</w:t>
        <w:br/>
        <w:t>docker-compose up -d mongo-shard3-2</w:t>
        <w:br/>
        <w:t>docker-compose up -d mongo-shard3-3</w:t>
        <w:br/>
      </w:r>
    </w:p>
    <w:bookmarkEnd w:id="387"/>
    <w:bookmarkStart w:name="kWyXT" w:id="38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3、初始化分片服务器</w:t>
      </w:r>
    </w:p>
    <w:bookmarkEnd w:id="388"/>
    <w:bookmarkStart w:name="ud899d465" w:id="38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登录进容器中，任意一台</w:t>
      </w:r>
    </w:p>
    <w:bookmarkEnd w:id="389"/>
    <w:bookmarkStart w:name="wPkT1" w:id="39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mongo-shard3-1  mongo 127.0.0.1:27018</w:t>
        <w:br/>
      </w:r>
    </w:p>
    <w:bookmarkEnd w:id="390"/>
    <w:bookmarkStart w:name="UXoT7" w:id="39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use admin</w:t>
        <w:br/>
        <w:t>rs.initiate(</w:t>
        <w:br/>
        <w:t xml:space="preserve">    {</w:t>
        <w:br/>
        <w:t xml:space="preserve">        _id : "shardsvr3",</w:t>
        <w:br/>
        <w:t xml:space="preserve">        members: [</w:t>
        <w:br/>
        <w:t xml:space="preserve">            { _id : 0, host : "192.168.31.51:37002",priority:3 },</w:t>
        <w:br/>
        <w:t xml:space="preserve">            { _id : 1, host : "192.168.31.52:37003",arbiterOnly:true },</w:t>
        <w:br/>
        <w:t xml:space="preserve">            { _id : 2, host : "192.168.31.53:37001",priority:5 }</w:t>
        <w:br/>
        <w:t xml:space="preserve">        ]</w:t>
        <w:br/>
        <w:t xml:space="preserve">    }</w:t>
        <w:br/>
        <w:t>)</w:t>
        <w:br/>
      </w:r>
    </w:p>
    <w:bookmarkEnd w:id="391"/>
    <w:bookmarkStart w:name="ud19f2413" w:id="392"/>
    <w:p>
      <w:pPr>
        <w:spacing w:after="50" w:line="360" w:lineRule="auto" w:beforeLines="100"/>
        <w:ind w:left="0"/>
        <w:jc w:val="left"/>
      </w:pPr>
      <w:bookmarkStart w:name="u31793123" w:id="393"/>
      <w:r>
        <w:rPr>
          <w:rFonts w:eastAsia="宋体" w:ascii="宋体"/>
        </w:rPr>
        <w:drawing>
          <wp:inline distT="0" distB="0" distL="0" distR="0">
            <wp:extent cx="4809067" cy="142277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067" cy="14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3"/>
    </w:p>
    <w:bookmarkEnd w:id="392"/>
    <w:bookmarkStart w:name="u0f01a132" w:id="394"/>
    <w:bookmarkEnd w:id="394"/>
    <w:bookmarkStart w:name="cIwsz" w:id="395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五、</w:t>
      </w:r>
      <w:r>
        <w:rPr>
          <w:rFonts w:ascii="宋体" w:hAnsi="Times New Roman" w:eastAsia="宋体"/>
          <w:color w:val="3399ff"/>
        </w:rPr>
        <w:t xml:space="preserve"> </w:t>
      </w:r>
      <w:r>
        <w:rPr>
          <w:rFonts w:ascii="宋体" w:hAnsi="Times New Roman" w:eastAsia="宋体"/>
        </w:rPr>
        <w:t>配置mongos路由服务器</w:t>
      </w:r>
    </w:p>
    <w:bookmarkEnd w:id="395"/>
    <w:bookmarkStart w:name="ufba1935d" w:id="39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f5222d"/>
          <w:sz w:val="22"/>
          <w:shd w:fill="f5f5f5"/>
        </w:rPr>
        <w:t>先启动配置服务器和分片服务器,后启动路由实例</w:t>
      </w:r>
    </w:p>
    <w:bookmarkEnd w:id="396"/>
    <w:bookmarkStart w:name="q0Jbl" w:id="39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 配置文件mongos.conf</w:t>
      </w:r>
    </w:p>
    <w:bookmarkEnd w:id="397"/>
    <w:bookmarkStart w:name="M7xnX" w:id="39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systemLog:</w:t>
        <w:br/>
        <w:t xml:space="preserve">  verbosity: 0</w:t>
        <w:br/>
        <w:t xml:space="preserve">  quiet: false</w:t>
        <w:br/>
        <w:t xml:space="preserve">  traceAllExceptions: true</w:t>
        <w:br/>
        <w:t xml:space="preserve">  destination: "file"</w:t>
        <w:br/>
        <w:t xml:space="preserve">  logAppend: true</w:t>
        <w:br/>
        <w:t xml:space="preserve">  logRotate: reopen</w:t>
        <w:br/>
        <w:t/>
        <w:br/>
        <w:t>security:</w:t>
        <w:br/>
        <w:t xml:space="preserve">  clusterAuthMode: "keyFile"</w:t>
        <w:br/>
        <w:t xml:space="preserve">  keyFile: "/etc/key.file"</w:t>
        <w:br/>
        <w:t xml:space="preserve">  # authorization: disabled #该配置项不支持mongos，仅支持mongod</w:t>
        <w:br/>
        <w:t/>
        <w:br/>
        <w:t>net:</w:t>
        <w:br/>
        <w:t xml:space="preserve">  bindIpAll: true</w:t>
        <w:br/>
        <w:t xml:space="preserve">  port: 27017</w:t>
        <w:br/>
        <w:t/>
        <w:br/>
        <w:t>sharding:</w:t>
        <w:br/>
        <w:t xml:space="preserve">  #定义为mongos配置服务器 #监听的配置服务器,只能有1个或者3个 rs_configsvr为配置服务器的副本集名字</w:t>
        <w:br/>
        <w:t xml:space="preserve">  configDB: cfgsvr/192.168.31.51:27019,192.168.31.52:27019,192.168.31.52:27019</w:t>
        <w:br/>
      </w:r>
    </w:p>
    <w:bookmarkEnd w:id="398"/>
    <w:bookmarkStart w:name="u855bd4e9" w:id="399"/>
    <w:bookmarkEnd w:id="399"/>
    <w:bookmarkStart w:name="xzQ7x" w:id="40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 启动服务</w:t>
      </w:r>
    </w:p>
    <w:bookmarkEnd w:id="400"/>
    <w:bookmarkStart w:name="nCykp" w:id="40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docker-compose up -d mongos</w:t>
        <w:br/>
      </w:r>
    </w:p>
    <w:bookmarkEnd w:id="401"/>
    <w:bookmarkStart w:name="ybrvK" w:id="40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 初始化mongos</w:t>
      </w:r>
    </w:p>
    <w:bookmarkEnd w:id="402"/>
    <w:bookmarkStart w:name="TovM6" w:id="40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mongos mongo 127.0.0.1:27017</w:t>
        <w:br/>
        <w:t>mongos&gt; use admin</w:t>
        <w:br/>
      </w:r>
    </w:p>
    <w:bookmarkEnd w:id="403"/>
    <w:bookmarkStart w:name="OhaBC" w:id="40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mongos&gt; sh.addShard("shardsvr1/192.168.31.51:17001,192.168.31.52:17002,192.168.31.53:17003")</w:t>
        <w:br/>
      </w:r>
    </w:p>
    <w:bookmarkEnd w:id="404"/>
    <w:bookmarkStart w:name="u3a21cc9f" w:id="405"/>
    <w:p>
      <w:pPr>
        <w:spacing w:after="50" w:line="360" w:lineRule="auto" w:beforeLines="100"/>
        <w:ind w:left="0"/>
        <w:jc w:val="left"/>
      </w:pPr>
      <w:bookmarkStart w:name="u73069c77" w:id="406"/>
      <w:r>
        <w:rPr>
          <w:rFonts w:eastAsia="宋体" w:ascii="宋体"/>
        </w:rPr>
        <w:drawing>
          <wp:inline distT="0" distB="0" distL="0" distR="0">
            <wp:extent cx="5842000" cy="164744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6"/>
    </w:p>
    <w:bookmarkEnd w:id="405"/>
    <w:bookmarkStart w:name="rJheS" w:id="407"/>
    <w:p>
      <w:pPr>
        <w:spacing w:line="360" w:lineRule="auto" w:beforeLines="100" w:after="50"/>
        <w:ind w:left="0"/>
      </w:pPr>
      <w:r>
        <w:rPr>
          <w:rFonts w:eastAsia="宋体" w:ascii="宋体"/>
        </w:rPr>
        <w:pict>
          <v:rect style="width:0;height:1.5pt" id="_x0000_i1025" o:hr="t" o:hrstd="t" o:hralign="center" stroked="f" fillcolor="#a0a0a0"/>
        </w:pict>
      </w:r>
    </w:p>
    <w:bookmarkEnd w:id="407"/>
    <w:bookmarkStart w:name="awlm5" w:id="40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mongos&gt; sh.addShard("shardsvr2/192.168.31.51:27003,192.168.31.52:27001,192.168.31.53:27002")</w:t>
        <w:br/>
      </w:r>
    </w:p>
    <w:bookmarkEnd w:id="408"/>
    <w:bookmarkStart w:name="u164547f3" w:id="409"/>
    <w:p>
      <w:pPr>
        <w:spacing w:after="50" w:line="360" w:lineRule="auto" w:beforeLines="100"/>
        <w:ind w:left="0"/>
        <w:jc w:val="left"/>
      </w:pPr>
      <w:bookmarkStart w:name="uec1a8e24" w:id="410"/>
      <w:r>
        <w:rPr>
          <w:rFonts w:eastAsia="宋体" w:ascii="宋体"/>
        </w:rPr>
        <w:drawing>
          <wp:inline distT="0" distB="0" distL="0" distR="0">
            <wp:extent cx="5842000" cy="148380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0266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0"/>
    </w:p>
    <w:bookmarkEnd w:id="409"/>
    <w:bookmarkStart w:name="RInSX" w:id="411"/>
    <w:p>
      <w:pPr>
        <w:spacing w:line="360" w:lineRule="auto" w:beforeLines="100" w:after="50"/>
        <w:ind w:left="0"/>
      </w:pPr>
      <w:r>
        <w:rPr>
          <w:rFonts w:eastAsia="宋体" w:ascii="宋体"/>
        </w:rPr>
        <w:pict>
          <v:rect style="width:0;height:1.5pt" id="_x0000_i1025" o:hr="t" o:hrstd="t" o:hralign="center" stroked="f" fillcolor="#a0a0a0"/>
        </w:pict>
      </w:r>
    </w:p>
    <w:bookmarkEnd w:id="411"/>
    <w:bookmarkStart w:name="csefw" w:id="41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mongos&gt; sh.addShard("shardsvr3/192.168.31.51:37002,192.168.31.52:37003,192.168.31.53:37001")</w:t>
        <w:br/>
      </w:r>
    </w:p>
    <w:bookmarkEnd w:id="412"/>
    <w:bookmarkStart w:name="udf0df6ea" w:id="413"/>
    <w:p>
      <w:pPr>
        <w:spacing w:after="50" w:line="360" w:lineRule="auto" w:beforeLines="100"/>
        <w:ind w:left="0"/>
        <w:jc w:val="left"/>
      </w:pPr>
      <w:bookmarkStart w:name="u58bb2c47" w:id="414"/>
      <w:r>
        <w:rPr>
          <w:rFonts w:eastAsia="宋体" w:ascii="宋体"/>
        </w:rPr>
        <w:drawing>
          <wp:inline distT="0" distB="0" distL="0" distR="0">
            <wp:extent cx="5841999" cy="16663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9734" cy="16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4"/>
    </w:p>
    <w:bookmarkEnd w:id="413"/>
    <w:bookmarkStart w:name="u8c8069b8" w:id="415"/>
    <w:bookmarkEnd w:id="415"/>
    <w:bookmarkStart w:name="u7y6A" w:id="416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六 创建管理员账号</w:t>
      </w:r>
    </w:p>
    <w:bookmarkEnd w:id="416"/>
    <w:bookmarkStart w:name="u469a0ace" w:id="4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e8323c"/>
          <w:sz w:val="22"/>
        </w:rPr>
        <w:t>mongos shard1副本集 shard2副本集 shard3副本集 四个角色都要各自创建账号</w:t>
      </w:r>
    </w:p>
    <w:bookmarkEnd w:id="417"/>
    <w:bookmarkStart w:name="uacaa7b73" w:id="4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添加两个管理员账号,一个系统管理员:system 一个数据库管理员:administrator</w:t>
      </w:r>
    </w:p>
    <w:bookmarkEnd w:id="418"/>
    <w:bookmarkStart w:name="L9sX5" w:id="41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mongos mongo 127.0.0.1:27017</w:t>
        <w:br/>
      </w:r>
    </w:p>
    <w:bookmarkEnd w:id="419"/>
    <w:bookmarkStart w:name="u8f81ad83" w:id="4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＃先添加系统管理员账号,用来管理用户</w:t>
      </w:r>
    </w:p>
    <w:bookmarkEnd w:id="420"/>
    <w:bookmarkStart w:name="gVXvr" w:id="42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mongos&gt; db.createUser({user:"system",pwd:"123456",roles:[{role:"root",db:"admin"}]})</w:t>
        <w:br/>
        <w:t>mongos&gt; sh.status()</w:t>
        <w:br/>
      </w:r>
    </w:p>
    <w:bookmarkEnd w:id="421"/>
    <w:bookmarkStart w:name="u42f530da" w:id="422"/>
    <w:p>
      <w:pPr>
        <w:spacing w:after="50" w:line="360" w:lineRule="auto" w:beforeLines="100"/>
        <w:ind w:left="0"/>
        <w:jc w:val="left"/>
      </w:pPr>
      <w:bookmarkStart w:name="ubeb56a0f" w:id="423"/>
      <w:r>
        <w:rPr>
          <w:rFonts w:eastAsia="宋体" w:ascii="宋体"/>
        </w:rPr>
        <w:drawing>
          <wp:inline distT="0" distB="0" distL="0" distR="0">
            <wp:extent cx="5604934" cy="132635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4934" cy="132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3"/>
    </w:p>
    <w:bookmarkEnd w:id="422"/>
    <w:bookmarkStart w:name="uc3298c2d" w:id="4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# 添加数据库管理员,用来管理所有数据库</w:t>
      </w:r>
    </w:p>
    <w:bookmarkEnd w:id="424"/>
    <w:bookmarkStart w:name="uRAvO" w:id="42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db.createUser({user:'admin', pwd:'123456', roles:[{role:"userAdminAnyDatabase",db:"admin"}]})</w:t>
        <w:br/>
      </w:r>
    </w:p>
    <w:bookmarkEnd w:id="425"/>
    <w:bookmarkStart w:name="uc7a80ea9" w:id="426"/>
    <w:p>
      <w:pPr>
        <w:spacing w:after="50" w:line="360" w:lineRule="auto" w:beforeLines="100"/>
        <w:ind w:left="0"/>
        <w:jc w:val="left"/>
      </w:pPr>
      <w:bookmarkStart w:name="ub4522e2a" w:id="427"/>
      <w:r>
        <w:rPr>
          <w:rFonts w:eastAsia="宋体" w:ascii="宋体"/>
        </w:rPr>
        <w:drawing>
          <wp:inline distT="0" distB="0" distL="0" distR="0">
            <wp:extent cx="5841999" cy="108071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3334" cy="12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7"/>
    </w:p>
    <w:bookmarkEnd w:id="426"/>
    <w:bookmarkStart w:name="u2da3150c" w:id="4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# 添加管理员用户认证,认证之后才能管理所有数据库 </w:t>
      </w:r>
    </w:p>
    <w:bookmarkEnd w:id="428"/>
    <w:bookmarkStart w:name="hLxYB" w:id="42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db.auth('system','123456')</w:t>
        <w:br/>
        <w:t>db.auth('admin','123456')</w:t>
        <w:br/>
      </w:r>
    </w:p>
    <w:bookmarkEnd w:id="429"/>
    <w:bookmarkStart w:name="ud7e3b9f3" w:id="4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8200"/>
          <w:sz w:val="21"/>
        </w:rPr>
        <w:t># 退出，用刚才创建的账号进行登录(两个都测试一下)</w:t>
      </w:r>
    </w:p>
    <w:bookmarkEnd w:id="430"/>
    <w:bookmarkStart w:name="Tw4Sp" w:id="43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mongos mongo 127.0.0.1:27017 -u system -p123456 --authenticationDatabase admin</w:t>
        <w:br/>
        <w:t>docker exec -it mongos mongo 127.0.0.1:27017 -u admin -p123456  --authenticationDatabase admin</w:t>
        <w:br/>
      </w:r>
    </w:p>
    <w:bookmarkEnd w:id="431"/>
    <w:bookmarkStart w:name="u2b096f7f" w:id="432"/>
    <w:bookmarkEnd w:id="432"/>
    <w:bookmarkStart w:name="uc816e705" w:id="4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1"/>
        </w:rPr>
        <w:t>shard1</w:t>
      </w:r>
    </w:p>
    <w:bookmarkEnd w:id="433"/>
    <w:bookmarkStart w:name="g5ljj" w:id="43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mongo-shard1-1 mongo 127.0.0.1:27018</w:t>
        <w:br/>
        <w:t>shardsvr1:PRIMARY&gt; use admin</w:t>
        <w:br/>
        <w:t>shardsvr1:PRIMARY&gt; db.createUser({user:"system",pwd:"123456",roles:[{role:"root",db:"admin"}]})</w:t>
        <w:br/>
        <w:t>shardsvr1:PRIMARY&gt; db.auth('system','123456')</w:t>
        <w:br/>
      </w:r>
    </w:p>
    <w:bookmarkEnd w:id="434"/>
    <w:bookmarkStart w:name="C31A4" w:id="43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mongo-shard1-1 mongo 127.0.0.1:27018 -u system -p123456 --authenticationDatabase admin</w:t>
        <w:br/>
      </w:r>
    </w:p>
    <w:bookmarkEnd w:id="435"/>
    <w:bookmarkStart w:name="u93f20601" w:id="4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1"/>
        </w:rPr>
        <w:t>shard2</w:t>
      </w:r>
    </w:p>
    <w:bookmarkEnd w:id="436"/>
    <w:bookmarkStart w:name="SEJgm" w:id="43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mongo-shard2-1 mongo 127.0.0.1:27018</w:t>
        <w:br/>
        <w:t>shardsvr2:PRIMARY&gt; use admin</w:t>
        <w:br/>
        <w:t>shardsvr2:PRIMARY&gt; db.createUser({user:"system",pwd:"123456",roles:[{role:"root",db:"admin"}]})</w:t>
        <w:br/>
        <w:t>shardsvr2:PRIMARY&gt; db.auth('system','123456')</w:t>
        <w:br/>
      </w:r>
    </w:p>
    <w:bookmarkEnd w:id="437"/>
    <w:bookmarkStart w:name="Y72tk" w:id="43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mongo-shard2-1 mongo 127.0.0.1:27018 -u system -p123456 --authenticationDatabase admin</w:t>
        <w:br/>
      </w:r>
    </w:p>
    <w:bookmarkEnd w:id="438"/>
    <w:bookmarkStart w:name="u08b38dd3" w:id="4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1"/>
        </w:rPr>
        <w:t>shard3</w:t>
      </w:r>
    </w:p>
    <w:bookmarkEnd w:id="439"/>
    <w:bookmarkStart w:name="oqx34" w:id="44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mongo-shard3-1 mongo 127.0.0.1:27018</w:t>
        <w:br/>
        <w:t>shardsvr3:PRIMARY&gt; use admin</w:t>
        <w:br/>
        <w:t>shardsvr3:PRIMARY&gt; db.createUser({user:"system",pwd:"123456",roles:[{role:"root",db:"admin"}]})</w:t>
        <w:br/>
        <w:t>shardsvr3:PRIMARY&gt; db.auth('system','123456')</w:t>
        <w:br/>
      </w:r>
    </w:p>
    <w:bookmarkEnd w:id="440"/>
    <w:bookmarkStart w:name="Hb9lV" w:id="44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mongo-shard3-1 mongo 127.0.0.1:27018 -u system -p123456 --authenticationDatabase admin</w:t>
        <w:br/>
      </w:r>
    </w:p>
    <w:bookmarkEnd w:id="441"/>
    <w:bookmarkStart w:name="OCO4a" w:id="442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七 集群查询</w:t>
      </w:r>
    </w:p>
    <w:bookmarkEnd w:id="442"/>
    <w:bookmarkStart w:name="fif0D" w:id="44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mongos mongo 127.0.0.1:27017 -u system -p123456 --authenticationDatabase admin</w:t>
        <w:br/>
      </w:r>
    </w:p>
    <w:bookmarkEnd w:id="443"/>
    <w:bookmarkStart w:name="TJo2k" w:id="444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24292f"/>
        </w:rPr>
        <w:t>1 查看集群状态</w:t>
      </w:r>
      <w:r>
        <w:rPr>
          <w:rFonts w:ascii="宋体" w:hAnsi="Times New Roman" w:eastAsia="宋体"/>
          <w:color w:val="e8323c"/>
        </w:rPr>
        <w:t>sh.status()或db.runCommand({listshards:1})</w:t>
      </w:r>
    </w:p>
    <w:bookmarkEnd w:id="444"/>
    <w:bookmarkStart w:name="u224bc679" w:id="445"/>
    <w:p>
      <w:pPr>
        <w:spacing w:after="50" w:line="360" w:lineRule="auto" w:beforeLines="100"/>
        <w:ind w:left="0"/>
        <w:jc w:val="left"/>
      </w:pPr>
      <w:bookmarkStart w:name="u23e28a84" w:id="446"/>
      <w:r>
        <w:rPr>
          <w:rFonts w:eastAsia="宋体" w:ascii="宋体"/>
        </w:rPr>
        <w:drawing>
          <wp:inline distT="0" distB="0" distL="0" distR="0">
            <wp:extent cx="5841999" cy="264038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19734" cy="439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6"/>
    </w:p>
    <w:bookmarkEnd w:id="445"/>
    <w:bookmarkStart w:name="u30a15f13" w:id="4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>db.runCommand({listshards:1})需要先切换到admin库</w:t>
      </w:r>
    </w:p>
    <w:bookmarkEnd w:id="447"/>
    <w:bookmarkStart w:name="ue772f2a6" w:id="448"/>
    <w:p>
      <w:pPr>
        <w:spacing w:after="50" w:line="360" w:lineRule="auto" w:beforeLines="100"/>
        <w:ind w:left="0"/>
        <w:jc w:val="left"/>
      </w:pPr>
      <w:bookmarkStart w:name="u40b2ecf8" w:id="449"/>
      <w:r>
        <w:rPr>
          <w:rFonts w:eastAsia="宋体" w:ascii="宋体"/>
        </w:rPr>
        <w:drawing>
          <wp:inline distT="0" distB="0" distL="0" distR="0">
            <wp:extent cx="5842000" cy="342326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35334" cy="44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9"/>
    </w:p>
    <w:bookmarkEnd w:id="448"/>
    <w:bookmarkStart w:name="NKtyA" w:id="45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 查看集群间的连接情况</w:t>
      </w:r>
    </w:p>
    <w:bookmarkEnd w:id="450"/>
    <w:bookmarkStart w:name="RnEPO" w:id="45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mongos&gt; db.adminCommand("connPoolStats");</w:t>
        <w:br/>
      </w:r>
    </w:p>
    <w:bookmarkEnd w:id="451"/>
    <w:bookmarkStart w:name="m4Vzp" w:id="45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444444"/>
          <w:shd w:fill="f5f5f5"/>
        </w:rPr>
        <w:t>3 通过命令查看mongodb路由服务器上的shards集合会有数据展示</w:t>
      </w:r>
    </w:p>
    <w:bookmarkEnd w:id="452"/>
    <w:bookmarkStart w:name="yowri" w:id="45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mongos&gt; use config</w:t>
        <w:br/>
        <w:t>mongos&gt; db.shards.find()</w:t>
        <w:br/>
      </w:r>
    </w:p>
    <w:bookmarkEnd w:id="453"/>
    <w:bookmarkStart w:name="u459841f0" w:id="454"/>
    <w:p>
      <w:pPr>
        <w:spacing w:after="50" w:line="360" w:lineRule="auto" w:beforeLines="100"/>
        <w:ind w:left="0"/>
        <w:jc w:val="left"/>
      </w:pPr>
      <w:bookmarkStart w:name="u156eb492" w:id="455"/>
      <w:r>
        <w:rPr>
          <w:rFonts w:eastAsia="宋体" w:ascii="宋体"/>
        </w:rPr>
        <w:drawing>
          <wp:inline distT="0" distB="0" distL="0" distR="0">
            <wp:extent cx="5842000" cy="55494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57734" cy="8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5"/>
    </w:p>
    <w:bookmarkEnd w:id="454"/>
    <w:bookmarkStart w:name="EIxle" w:id="45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444444"/>
          <w:shd w:fill="f5f5f5"/>
        </w:rPr>
        <w:t>4 通过命令查看mongodb路由服务器上的chunks集合会有数据展示</w:t>
      </w:r>
    </w:p>
    <w:bookmarkEnd w:id="456"/>
    <w:bookmarkStart w:name="QKDX5" w:id="45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mongos&gt; use config</w:t>
        <w:br/>
        <w:t>mongos&gt; db.chunks.find()</w:t>
        <w:br/>
      </w:r>
    </w:p>
    <w:bookmarkEnd w:id="457"/>
    <w:bookmarkStart w:name="uf7f7d505" w:id="458"/>
    <w:p>
      <w:pPr>
        <w:spacing w:after="50" w:line="360" w:lineRule="auto" w:beforeLines="100"/>
        <w:ind w:left="0"/>
        <w:jc w:val="left"/>
      </w:pPr>
      <w:bookmarkStart w:name="u5e39f181" w:id="459"/>
      <w:r>
        <w:rPr>
          <w:rFonts w:eastAsia="宋体" w:ascii="宋体"/>
        </w:rPr>
        <w:drawing>
          <wp:inline distT="0" distB="0" distL="0" distR="0">
            <wp:extent cx="5841999" cy="143120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68667" cy="288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9"/>
    </w:p>
    <w:bookmarkEnd w:id="458"/>
    <w:bookmarkStart w:name="nxyw2" w:id="46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5 查看副本集配置信息：</w:t>
      </w:r>
    </w:p>
    <w:bookmarkEnd w:id="460"/>
    <w:p>
      <w:pPr>
        <w:spacing w:after="50" w:line="360" w:lineRule="auto" w:beforeLines="100"/>
        <w:ind w:left="0"/>
        <w:jc w:val="left"/>
      </w:pPr>
      <w:bookmarkStart w:name="u8c02c481" w:id="461"/>
      <w:r>
        <w:rPr>
          <w:rFonts w:ascii="宋体" w:hAnsi="Times New Roman" w:eastAsia="宋体"/>
          <w:b w:val="false"/>
          <w:i w:val="false"/>
          <w:color w:val="000000"/>
          <w:sz w:val="22"/>
          <w:shd w:fill="f5f5f5"/>
        </w:rPr>
        <w:t>rs.conf()</w:t>
      </w:r>
    </w:p>
    <w:bookmarkEnd w:id="461"/>
    <w:bookmarkStart w:name="g9uDf" w:id="46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mongo-shard1-1 mongo 127.0.0.1:27018</w:t>
        <w:br/>
        <w:t>shardsvr1:PRIMARY&gt; rs.conf()</w:t>
        <w:br/>
      </w:r>
    </w:p>
    <w:bookmarkEnd w:id="462"/>
    <w:p>
      <w:pPr>
        <w:spacing w:after="50" w:line="360" w:lineRule="auto" w:beforeLines="100"/>
        <w:ind w:left="0"/>
        <w:jc w:val="left"/>
      </w:pPr>
      <w:bookmarkStart w:name="u7d7fa972" w:id="463"/>
      <w:bookmarkEnd w:id="463"/>
      <w:r>
        <w:rPr>
          <w:rFonts w:ascii="宋体" w:hAnsi="Times New Roman" w:eastAsia="宋体"/>
          <w:b w:val="false"/>
          <w:i w:val="false"/>
          <w:color w:val="000000"/>
          <w:sz w:val="22"/>
        </w:rPr>
        <w:t>shardsvr1:PRIMARY&gt; rs.conf()</w:t>
      </w:r>
      <w:bookmarkStart w:name="u7d7fa972" w:id="464"/>
      <w:bookmarkEnd w:id="464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 </w:t>
      </w:r>
    </w:p>
    <w:bookmarkStart w:name="u5521bcbe" w:id="4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{</w:t>
      </w:r>
    </w:p>
    <w:bookmarkEnd w:id="465"/>
    <w:bookmarkStart w:name="u1b6358d3" w:id="46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e8323c"/>
          <w:sz w:val="22"/>
        </w:rPr>
        <w:t>"_id" : "shardsvr1",</w:t>
      </w:r>
    </w:p>
    <w:bookmarkEnd w:id="466"/>
    <w:bookmarkStart w:name="ue6cc46af" w:id="46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"version" : 2,</w:t>
      </w:r>
    </w:p>
    <w:bookmarkEnd w:id="467"/>
    <w:bookmarkStart w:name="u93b6c4b1" w:id="46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"term" : 1,</w:t>
      </w:r>
    </w:p>
    <w:bookmarkEnd w:id="468"/>
    <w:bookmarkStart w:name="uee249cf4" w:id="4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"members" : [</w:t>
      </w:r>
    </w:p>
    <w:bookmarkEnd w:id="469"/>
    <w:bookmarkStart w:name="u9ee50d93" w:id="47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470"/>
    <w:bookmarkStart w:name="u87b17ef2" w:id="47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"_id" : 0,</w:t>
      </w:r>
    </w:p>
    <w:bookmarkEnd w:id="471"/>
    <w:bookmarkStart w:name="u25c32955" w:id="47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"host" : "192.168.31.51:17001",</w:t>
      </w:r>
    </w:p>
    <w:bookmarkEnd w:id="472"/>
    <w:bookmarkStart w:name="ud0b32c6c" w:id="4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e8323c"/>
          <w:sz w:val="22"/>
        </w:rPr>
        <w:t>"arbiterOnly" : false,</w:t>
      </w:r>
    </w:p>
    <w:bookmarkEnd w:id="473"/>
    <w:bookmarkStart w:name="ued4765c7" w:id="4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"buildIndexes" : true,</w:t>
      </w:r>
    </w:p>
    <w:bookmarkEnd w:id="474"/>
    <w:bookmarkStart w:name="ude9e7fc6" w:id="47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"hidden" : false,</w:t>
      </w:r>
    </w:p>
    <w:bookmarkEnd w:id="475"/>
    <w:bookmarkStart w:name="u2071b350" w:id="47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e8323c"/>
          <w:sz w:val="22"/>
        </w:rPr>
        <w:t>"priority" : 5,</w:t>
      </w:r>
    </w:p>
    <w:bookmarkEnd w:id="476"/>
    <w:bookmarkStart w:name="uf501f015" w:id="47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"tags" : {</w:t>
      </w:r>
    </w:p>
    <w:bookmarkEnd w:id="477"/>
    <w:bookmarkStart w:name="uf31b640c" w:id="47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</w:p>
    <w:bookmarkEnd w:id="478"/>
    <w:bookmarkStart w:name="u73e9e9c1" w:id="4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479"/>
    <w:bookmarkStart w:name="u430bd484" w:id="4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"secondaryDelaySecs" : NumberLong(0),</w:t>
      </w:r>
    </w:p>
    <w:bookmarkEnd w:id="480"/>
    <w:bookmarkStart w:name="u5956666b" w:id="4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"votes" : 1</w:t>
      </w:r>
    </w:p>
    <w:bookmarkEnd w:id="481"/>
    <w:bookmarkStart w:name="u712cdb09" w:id="4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482"/>
    <w:bookmarkStart w:name="uc2be4322" w:id="4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483"/>
    <w:bookmarkStart w:name="uf6f5d003" w:id="4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"_id" : 1,</w:t>
      </w:r>
    </w:p>
    <w:bookmarkEnd w:id="484"/>
    <w:bookmarkStart w:name="ud48da9be" w:id="4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"host" : "192.168.31.52:17002",</w:t>
      </w:r>
    </w:p>
    <w:bookmarkEnd w:id="485"/>
    <w:bookmarkStart w:name="u17974ba8" w:id="48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"arbiterOnly" : false,</w:t>
      </w:r>
    </w:p>
    <w:bookmarkEnd w:id="486"/>
    <w:bookmarkStart w:name="ufc4336c5" w:id="48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"buildIndexes" : true,</w:t>
      </w:r>
    </w:p>
    <w:bookmarkEnd w:id="487"/>
    <w:bookmarkStart w:name="ue15eab02" w:id="48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"hidden" : false,</w:t>
      </w:r>
    </w:p>
    <w:bookmarkEnd w:id="488"/>
    <w:bookmarkStart w:name="udfe0a822" w:id="48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e8323c"/>
          <w:sz w:val="22"/>
        </w:rPr>
        <w:t>"priority" : 3,</w:t>
      </w:r>
    </w:p>
    <w:bookmarkEnd w:id="489"/>
    <w:bookmarkStart w:name="ua854b311" w:id="4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"tags" : {</w:t>
      </w:r>
    </w:p>
    <w:bookmarkEnd w:id="490"/>
    <w:bookmarkStart w:name="ucfb8aa68" w:id="49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</w:p>
    <w:bookmarkEnd w:id="491"/>
    <w:bookmarkStart w:name="ue951c9fc" w:id="49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492"/>
    <w:bookmarkStart w:name="u5b0a1b1a" w:id="49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"secondaryDelaySecs" : NumberLong(0),</w:t>
      </w:r>
    </w:p>
    <w:bookmarkEnd w:id="493"/>
    <w:bookmarkStart w:name="u6e176cf5" w:id="49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"votes" : 1</w:t>
      </w:r>
    </w:p>
    <w:bookmarkEnd w:id="494"/>
    <w:bookmarkStart w:name="uae9675e1" w:id="49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495"/>
    <w:bookmarkStart w:name="u9880835e" w:id="49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496"/>
    <w:bookmarkStart w:name="u7ec73a25" w:id="49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"_id" : 2,</w:t>
      </w:r>
    </w:p>
    <w:bookmarkEnd w:id="497"/>
    <w:bookmarkStart w:name="ub9e921c4" w:id="49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"host" : "192.168.31.53:17003",</w:t>
      </w:r>
    </w:p>
    <w:bookmarkEnd w:id="498"/>
    <w:bookmarkStart w:name="u2d606194" w:id="49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"arbiterOnly" : true,</w:t>
      </w:r>
    </w:p>
    <w:bookmarkEnd w:id="499"/>
    <w:bookmarkStart w:name="u1de2e99d" w:id="50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"buildIndexes" : true,</w:t>
      </w:r>
    </w:p>
    <w:bookmarkEnd w:id="500"/>
    <w:bookmarkStart w:name="u5b50d37f" w:id="50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"hidden" : false,</w:t>
      </w:r>
    </w:p>
    <w:bookmarkEnd w:id="501"/>
    <w:bookmarkStart w:name="u3ad08a21" w:id="50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e8323c"/>
          <w:sz w:val="22"/>
        </w:rPr>
        <w:t>"priority" : 0,</w:t>
      </w:r>
    </w:p>
    <w:bookmarkEnd w:id="502"/>
    <w:bookmarkStart w:name="uf083afdc" w:id="50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"tags" : {</w:t>
      </w:r>
    </w:p>
    <w:bookmarkEnd w:id="503"/>
    <w:bookmarkStart w:name="u24197671" w:id="50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</w:p>
    <w:bookmarkEnd w:id="504"/>
    <w:bookmarkStart w:name="u1f44948e" w:id="50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505"/>
    <w:bookmarkStart w:name="u242a186c" w:id="50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"secondaryDelaySecs" : NumberLong(0),</w:t>
      </w:r>
    </w:p>
    <w:bookmarkEnd w:id="506"/>
    <w:bookmarkStart w:name="ua98adef6" w:id="50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"votes" : 1</w:t>
      </w:r>
    </w:p>
    <w:bookmarkEnd w:id="507"/>
    <w:bookmarkStart w:name="uf027f5a0" w:id="50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</w:t>
      </w:r>
    </w:p>
    <w:bookmarkEnd w:id="508"/>
    <w:bookmarkStart w:name="u8eac49c3" w:id="50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],</w:t>
      </w:r>
    </w:p>
    <w:bookmarkEnd w:id="509"/>
    <w:bookmarkStart w:name="u8406f90f" w:id="5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"protocolVersion" : NumberLong(1),</w:t>
      </w:r>
    </w:p>
    <w:bookmarkEnd w:id="510"/>
    <w:bookmarkStart w:name="u151b9810" w:id="5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"writeConcernMajorityJournalDefault" : true,</w:t>
      </w:r>
    </w:p>
    <w:bookmarkEnd w:id="511"/>
    <w:bookmarkStart w:name="u7e5ce9d1" w:id="5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"settings" : {</w:t>
      </w:r>
    </w:p>
    <w:bookmarkEnd w:id="512"/>
    <w:bookmarkStart w:name="u85a91fc1" w:id="5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"chainingAllowed" : true,</w:t>
      </w:r>
    </w:p>
    <w:bookmarkEnd w:id="513"/>
    <w:bookmarkStart w:name="u692ce61f" w:id="5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"heartbeatIntervalMillis" : 2000,</w:t>
      </w:r>
    </w:p>
    <w:bookmarkEnd w:id="514"/>
    <w:bookmarkStart w:name="u9e19eb83" w:id="5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"heartbeatTimeoutSecs" : 10,</w:t>
      </w:r>
    </w:p>
    <w:bookmarkEnd w:id="515"/>
    <w:bookmarkStart w:name="u7454a2c7" w:id="5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"electionTimeoutMillis" : 10000,</w:t>
      </w:r>
    </w:p>
    <w:bookmarkEnd w:id="516"/>
    <w:bookmarkStart w:name="u78e1e5c1" w:id="5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"catchUpTimeoutMillis" : -1,</w:t>
      </w:r>
    </w:p>
    <w:bookmarkEnd w:id="517"/>
    <w:bookmarkStart w:name="u463c50f1" w:id="5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"catchUpTakeoverDelayMillis" : 30000,</w:t>
      </w:r>
    </w:p>
    <w:bookmarkEnd w:id="518"/>
    <w:bookmarkStart w:name="u284b2d4c" w:id="5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"getLastErrorModes" : {</w:t>
      </w:r>
    </w:p>
    <w:bookmarkEnd w:id="519"/>
    <w:bookmarkStart w:name="ubf9c5a49" w:id="5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</w:p>
    <w:bookmarkEnd w:id="520"/>
    <w:bookmarkStart w:name="u1559c8d4" w:id="5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521"/>
    <w:bookmarkStart w:name="u7480964d" w:id="5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"getLastErrorDefaults" : {</w:t>
      </w:r>
    </w:p>
    <w:bookmarkEnd w:id="522"/>
    <w:bookmarkStart w:name="u102aab8b" w:id="5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"w" : 1,</w:t>
      </w:r>
    </w:p>
    <w:bookmarkEnd w:id="523"/>
    <w:bookmarkStart w:name="uf7e2eff7" w:id="5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"wtimeout" : 0</w:t>
      </w:r>
    </w:p>
    <w:bookmarkEnd w:id="524"/>
    <w:bookmarkStart w:name="u558fb51d" w:id="5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525"/>
    <w:bookmarkStart w:name="u19d42e21" w:id="5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"replicaSetId" : ObjectId("6346b7399a62d0aecec05427")</w:t>
      </w:r>
    </w:p>
    <w:bookmarkEnd w:id="526"/>
    <w:bookmarkStart w:name="u57d41149" w:id="5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</w:t>
      </w:r>
    </w:p>
    <w:bookmarkEnd w:id="527"/>
    <w:bookmarkStart w:name="udd777b95" w:id="5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}</w:t>
      </w:r>
    </w:p>
    <w:bookmarkEnd w:id="528"/>
    <w:bookmarkStart w:name="Hn2aW" w:id="52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6 查看同步情况</w:t>
      </w:r>
    </w:p>
    <w:bookmarkEnd w:id="529"/>
    <w:bookmarkStart w:name="W6wlb" w:id="53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db.printSlaveReplicationInfo()  //查看同步情况</w:t>
        <w:br/>
        <w:t>db.printSecondaryReplicationInfo() //新版采用</w:t>
        <w:br/>
      </w:r>
    </w:p>
    <w:bookmarkEnd w:id="530"/>
    <w:bookmarkStart w:name="ua9f454c1" w:id="531"/>
    <w:p>
      <w:pPr>
        <w:spacing w:after="50" w:line="360" w:lineRule="auto" w:beforeLines="100"/>
        <w:ind w:left="0"/>
        <w:jc w:val="left"/>
      </w:pPr>
      <w:bookmarkStart w:name="u44fc9617" w:id="532"/>
      <w:r>
        <w:rPr>
          <w:rFonts w:eastAsia="宋体" w:ascii="宋体"/>
        </w:rPr>
        <w:drawing>
          <wp:inline distT="0" distB="0" distL="0" distR="0">
            <wp:extent cx="5841999" cy="7360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68667" cy="148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2"/>
    </w:p>
    <w:bookmarkEnd w:id="531"/>
    <w:bookmarkStart w:name="hBcIB" w:id="533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八 数据验证</w:t>
      </w:r>
    </w:p>
    <w:bookmarkEnd w:id="533"/>
    <w:bookmarkStart w:name="C2Zpq" w:id="534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测试一(数据不会分散到分片上有待验证)</w:t>
      </w:r>
    </w:p>
    <w:bookmarkEnd w:id="534"/>
    <w:bookmarkStart w:name="mOKbx" w:id="53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 连接mongos</w:t>
      </w:r>
    </w:p>
    <w:bookmarkEnd w:id="535"/>
    <w:bookmarkStart w:name="lSg6r" w:id="53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mongos mongo 127.0.0.1:27017 -u system -p 123456 --authenticationDatabase admin</w:t>
        <w:br/>
      </w:r>
    </w:p>
    <w:bookmarkEnd w:id="536"/>
    <w:bookmarkStart w:name="ujVum" w:id="53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 启动分片</w:t>
      </w:r>
    </w:p>
    <w:bookmarkEnd w:id="537"/>
    <w:bookmarkStart w:name="u6f697977" w:id="5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虽然数据库采用分片集群的方式部署，但如果db和collection不启用分片的话（默认是不启用的），数据不会分片存储，此时如果向集群中导入一个db，会将整个db随机存储到任意一个分片中，而不是拆分存储到多个分片。</w:t>
      </w:r>
    </w:p>
    <w:bookmarkEnd w:id="538"/>
    <w:bookmarkStart w:name="udb891e89" w:id="5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# enableSharding只能针对admin数据库运行，适宜选用adminuse admin</w:t>
      </w:r>
    </w:p>
    <w:bookmarkEnd w:id="539"/>
    <w:bookmarkStart w:name="yHdnf" w:id="54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#指定要分片的数据库</w:t>
        <w:br/>
        <w:t>sh.enableSharding("springboot")</w:t>
        <w:br/>
        <w:t>#指定集合的分片规则</w:t>
        <w:br/>
        <w:t>#这里表示指定springboot库下的user集合的_id字段（也就是主键，每个集合都有这个字段）按hash散列进行分片，{ id : 1 }表示按字段id进度范围分片，这里id必须是整型</w:t>
        <w:br/>
        <w:t>#要分片存储的集合都需要指定分片规则，分片规则一经创建不可修改，只能删除集合再重新设置</w:t>
        <w:br/>
        <w:t>sh.shardCollection("springboot.user", { _id : "hashed" } )</w:t>
        <w:br/>
        <w:t>#查询user的集合状态</w:t>
        <w:br/>
        <w:t>db.user.stats()</w:t>
        <w:br/>
        <w:t># 5、测试分片效果。</w:t>
        <w:br/>
        <w:t>use springboot</w:t>
        <w:br/>
        <w:t># 尝试写入数据，并观察数据分块</w:t>
        <w:br/>
        <w:t># 插入5百万个简单的文档，耐心等待插入结束,可以少一点。1000改为10</w:t>
        <w:br/>
        <w:t>for(var i=1;i&lt;=1000;i++){</w:t>
        <w:br/>
        <w:t xml:space="preserve">    db.user.insert({</w:t>
        <w:br/>
        <w:t xml:space="preserve">        name:i,</w:t>
        <w:br/>
        <w:t xml:space="preserve">        age:Math.round(Math.random() * 100),</w:t>
        <w:br/>
        <w:t xml:space="preserve">        score1:Math.round(Math.random() * 100),</w:t>
        <w:br/>
        <w:t xml:space="preserve">        score2:Math.round(Math.random() * 100),</w:t>
        <w:br/>
        <w:t xml:space="preserve">        score3:Math.round(Math.random() * 100),</w:t>
        <w:br/>
        <w:t xml:space="preserve">        score4:Math.round(Math.random() * 100),</w:t>
        <w:br/>
        <w:t xml:space="preserve">        score5:Math.round(Math.random() * 100)</w:t>
        <w:br/>
        <w:t xml:space="preserve">    });</w:t>
        <w:br/>
        <w:t>}</w:t>
        <w:br/>
        <w:t>#查询user的集合状态</w:t>
        <w:br/>
        <w:t>db.user.stats()</w:t>
        <w:br/>
        <w:t/>
        <w:br/>
      </w:r>
    </w:p>
    <w:bookmarkEnd w:id="540"/>
    <w:bookmarkStart w:name="d2yi7" w:id="54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测试二</w:t>
      </w:r>
    </w:p>
    <w:bookmarkEnd w:id="541"/>
    <w:bookmarkStart w:name="Bqefd" w:id="54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 插入数据</w:t>
      </w:r>
    </w:p>
    <w:bookmarkEnd w:id="542"/>
    <w:bookmarkStart w:name="aRsuo" w:id="54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mongos mongo 127.0.0.1:27017 -u system -p 123456 --authenticationDatabase admin</w:t>
        <w:br/>
      </w:r>
    </w:p>
    <w:bookmarkEnd w:id="543"/>
    <w:bookmarkStart w:name="XapHw" w:id="54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db.runCommand({"enablesharding":"testdb2"})</w:t>
        <w:br/>
        <w:t>db.runCommand({"shardcollection":"testdb2.person","key":{_id:'hashed'}})</w:t>
        <w:br/>
        <w:t>use testdb2</w:t>
        <w:br/>
        <w:t>for(var i=0;i&lt;30;i++){db.person.insert({name:"testdata"+i});}</w:t>
        <w:br/>
      </w:r>
    </w:p>
    <w:bookmarkEnd w:id="544"/>
    <w:bookmarkStart w:name="CLn3Y" w:id="54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2 查看数据是否已经分片</w:t>
      </w:r>
    </w:p>
    <w:bookmarkEnd w:id="545"/>
    <w:bookmarkStart w:name="MT609" w:id="546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 shard1主节点查看</w:t>
      </w:r>
    </w:p>
    <w:bookmarkEnd w:id="546"/>
    <w:bookmarkStart w:name="iFCES" w:id="54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mongo-shard1-1 mongo 127.0.0.1:27018 -u system -p123456 --authenticationDatabase admin</w:t>
        <w:br/>
      </w:r>
    </w:p>
    <w:bookmarkEnd w:id="547"/>
    <w:bookmarkStart w:name="u43647803" w:id="54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e8323c"/>
          <w:sz w:val="22"/>
        </w:rPr>
        <w:t>接下来在查看分片情况</w:t>
      </w:r>
    </w:p>
    <w:bookmarkEnd w:id="548"/>
    <w:bookmarkStart w:name="xAKtL" w:id="54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shardsvr1:PRIMARY&gt; db.auth("system","123456")</w:t>
        <w:br/>
        <w:t>shardsvr1:PRIMARY&gt; use testdb2</w:t>
        <w:br/>
        <w:t>shardsvr1:PRIMARY&gt; db.person.find()</w:t>
        <w:br/>
      </w:r>
    </w:p>
    <w:bookmarkEnd w:id="549"/>
    <w:bookmarkStart w:name="u21414823" w:id="550"/>
    <w:p>
      <w:pPr>
        <w:spacing w:after="50" w:line="360" w:lineRule="auto" w:beforeLines="100"/>
        <w:ind w:left="0"/>
        <w:jc w:val="left"/>
      </w:pPr>
      <w:bookmarkStart w:name="u308a4ac9" w:id="551"/>
      <w:r>
        <w:rPr>
          <w:rFonts w:eastAsia="宋体" w:ascii="宋体"/>
        </w:rPr>
        <w:drawing>
          <wp:inline distT="0" distB="0" distL="0" distR="0">
            <wp:extent cx="5249334" cy="149424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9334" cy="149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1"/>
    </w:p>
    <w:bookmarkEnd w:id="550"/>
    <w:bookmarkStart w:name="uf159285c" w:id="552"/>
    <w:bookmarkEnd w:id="552"/>
    <w:bookmarkStart w:name="hpy1y" w:id="553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 shard1副节点查看</w:t>
      </w:r>
    </w:p>
    <w:bookmarkEnd w:id="553"/>
    <w:bookmarkStart w:name="wCccp" w:id="55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mongo-shard1-2  mongo 127.0.0.1:27018 -u system -p 123456 --authenticationDatabase admin</w:t>
        <w:br/>
      </w:r>
    </w:p>
    <w:bookmarkEnd w:id="554"/>
    <w:bookmarkStart w:name="y44n4" w:id="55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shardsvr1:SECONDARY&gt; db.getMongo().setSecondaryOk();db.getMongo().setSecondaryOk()</w:t>
        <w:br/>
        <w:t>shardsvr1:SECONDARY&gt; use testdb2</w:t>
        <w:br/>
        <w:t>shardsvr1:SECONDARY&gt; db.person.find()</w:t>
        <w:br/>
      </w:r>
    </w:p>
    <w:bookmarkEnd w:id="555"/>
    <w:bookmarkStart w:name="u356e82e9" w:id="556"/>
    <w:p>
      <w:pPr>
        <w:spacing w:after="50" w:line="360" w:lineRule="auto" w:beforeLines="100"/>
        <w:ind w:left="0"/>
        <w:jc w:val="left"/>
      </w:pPr>
      <w:bookmarkStart w:name="jAVxw" w:id="557"/>
      <w:r>
        <w:rPr>
          <w:rFonts w:eastAsia="宋体" w:ascii="宋体"/>
        </w:rPr>
        <w:drawing>
          <wp:inline distT="0" distB="0" distL="0" distR="0">
            <wp:extent cx="5215466" cy="148920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5466" cy="148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7"/>
    </w:p>
    <w:bookmarkEnd w:id="556"/>
    <w:bookmarkStart w:name="e2xZb" w:id="558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 shard2主节点查看</w:t>
      </w:r>
    </w:p>
    <w:bookmarkEnd w:id="558"/>
    <w:bookmarkStart w:name="A7GWA" w:id="55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mongo-shard2-1 mongo 127.0.0.1:27018 -u system -p123456 --authenticationDatabase admin</w:t>
        <w:br/>
      </w:r>
    </w:p>
    <w:bookmarkEnd w:id="559"/>
    <w:bookmarkStart w:name="ub9011c74" w:id="56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e8323c"/>
          <w:sz w:val="22"/>
        </w:rPr>
        <w:t>接下来在查看分片情况</w:t>
      </w:r>
    </w:p>
    <w:bookmarkEnd w:id="560"/>
    <w:bookmarkStart w:name="Chrzu" w:id="56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shardsvr2:PRIMARY&gt; use testdb2</w:t>
        <w:br/>
        <w:t>shardsvr2:PRIMARY&gt; db.person.find()</w:t>
        <w:br/>
      </w:r>
    </w:p>
    <w:bookmarkEnd w:id="561"/>
    <w:bookmarkStart w:name="u17df39a0" w:id="562"/>
    <w:p>
      <w:pPr>
        <w:spacing w:after="50" w:line="360" w:lineRule="auto" w:beforeLines="100"/>
        <w:ind w:left="0"/>
        <w:jc w:val="left"/>
      </w:pPr>
      <w:bookmarkStart w:name="u9e05ac36" w:id="563"/>
      <w:r>
        <w:rPr>
          <w:rFonts w:eastAsia="宋体" w:ascii="宋体"/>
        </w:rPr>
        <w:drawing>
          <wp:inline distT="0" distB="0" distL="0" distR="0">
            <wp:extent cx="4741333" cy="131115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1333" cy="131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3"/>
    </w:p>
    <w:bookmarkEnd w:id="562"/>
    <w:bookmarkStart w:name="NkZtG" w:id="564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 shard2副节点查看</w:t>
      </w:r>
    </w:p>
    <w:bookmarkEnd w:id="564"/>
    <w:bookmarkStart w:name="Spaxx" w:id="56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mongo-shard2-2 mongo 127.0.0.1:27018 -u system -p123456 --authenticationDatabase admin</w:t>
        <w:br/>
      </w:r>
    </w:p>
    <w:bookmarkEnd w:id="565"/>
    <w:bookmarkStart w:name="u96ee1491" w:id="56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e8323c"/>
          <w:sz w:val="22"/>
        </w:rPr>
        <w:t>接下来在查看分片情况</w:t>
      </w:r>
    </w:p>
    <w:bookmarkEnd w:id="566"/>
    <w:bookmarkStart w:name="bjnnE" w:id="56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shardsvr2:SECONDARY&gt; db.getMongo().setSecondaryOk();db.getMongo().setSecondaryOk()</w:t>
        <w:br/>
        <w:t>shardsvr2:SECONDARY&gt; use testdb2</w:t>
        <w:br/>
        <w:t>shardsvr2:SECONDARY&gt; db.person.find()</w:t>
        <w:br/>
      </w:r>
    </w:p>
    <w:bookmarkEnd w:id="567"/>
    <w:bookmarkStart w:name="u427706ef" w:id="568"/>
    <w:p>
      <w:pPr>
        <w:spacing w:after="50" w:line="360" w:lineRule="auto" w:beforeLines="100"/>
        <w:ind w:left="0"/>
        <w:jc w:val="left"/>
      </w:pPr>
      <w:bookmarkStart w:name="ub9cd7bf7" w:id="569"/>
      <w:r>
        <w:rPr>
          <w:rFonts w:eastAsia="宋体" w:ascii="宋体"/>
        </w:rPr>
        <w:drawing>
          <wp:inline distT="0" distB="0" distL="0" distR="0">
            <wp:extent cx="5012267" cy="131199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2267" cy="131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9"/>
    </w:p>
    <w:bookmarkEnd w:id="568"/>
    <w:bookmarkStart w:name="IZETh" w:id="570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5 shard3主节点查看</w:t>
      </w:r>
    </w:p>
    <w:bookmarkEnd w:id="570"/>
    <w:bookmarkStart w:name="nBLTI" w:id="57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mongo-shard3-1 mongo 127.0.0.1:27018 -u system -p123456 --authenticationDatabase admin</w:t>
        <w:br/>
      </w:r>
    </w:p>
    <w:bookmarkEnd w:id="571"/>
    <w:bookmarkStart w:name="u1c8fb5f0" w:id="57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e8323c"/>
          <w:sz w:val="22"/>
        </w:rPr>
        <w:t>接下来在查看分片情况</w:t>
      </w:r>
    </w:p>
    <w:bookmarkEnd w:id="572"/>
    <w:bookmarkStart w:name="WihgD" w:id="57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shardsvr3:PRIMARY&gt; db.auth("system","123456")</w:t>
        <w:br/>
        <w:t>shardsvr3:PRIMARY&gt; use testdb2</w:t>
        <w:br/>
        <w:t>shardsvr3:PRIMARY&gt; db.person.find()</w:t>
        <w:br/>
      </w:r>
    </w:p>
    <w:bookmarkEnd w:id="573"/>
    <w:bookmarkStart w:name="u3c726aa8" w:id="574"/>
    <w:p>
      <w:pPr>
        <w:spacing w:after="50" w:line="360" w:lineRule="auto" w:beforeLines="100"/>
        <w:ind w:left="0"/>
        <w:jc w:val="left"/>
      </w:pPr>
      <w:bookmarkStart w:name="u1e3defbe" w:id="575"/>
      <w:r>
        <w:rPr>
          <w:rFonts w:eastAsia="宋体" w:ascii="宋体"/>
        </w:rPr>
        <w:drawing>
          <wp:inline distT="0" distB="0" distL="0" distR="0">
            <wp:extent cx="4961467" cy="159776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1467" cy="159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5"/>
    </w:p>
    <w:bookmarkEnd w:id="574"/>
    <w:bookmarkStart w:name="kYkKF" w:id="576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6 shard3副节点查看</w:t>
      </w:r>
    </w:p>
    <w:bookmarkEnd w:id="576"/>
    <w:bookmarkStart w:name="htoqK" w:id="57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mongo-shard3-2 mongo 127.0.0.1:27018 -u system -p123456 --authenticationDatabase admin</w:t>
        <w:br/>
      </w:r>
    </w:p>
    <w:bookmarkEnd w:id="577"/>
    <w:bookmarkStart w:name="u32488944" w:id="57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e8323c"/>
          <w:sz w:val="22"/>
        </w:rPr>
        <w:t>接下来在查看分片情况</w:t>
      </w:r>
    </w:p>
    <w:bookmarkEnd w:id="578"/>
    <w:bookmarkStart w:name="DJQW0" w:id="57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shardsvr3:SECONDARY&gt; db.getMongo().setSecondaryOk();db.getMongo().setSecondaryOk()</w:t>
        <w:br/>
        <w:t>shardsvr3:SECONDARY&gt; use testdb2</w:t>
        <w:br/>
        <w:t>shardsvr3:SECONDARY&gt; db.person.find()</w:t>
        <w:br/>
      </w:r>
    </w:p>
    <w:bookmarkEnd w:id="579"/>
    <w:bookmarkStart w:name="uf381f969" w:id="580"/>
    <w:p>
      <w:pPr>
        <w:spacing w:after="50" w:line="360" w:lineRule="auto" w:beforeLines="100"/>
        <w:ind w:left="0"/>
        <w:jc w:val="left"/>
      </w:pPr>
      <w:bookmarkStart w:name="udf0dbc8c" w:id="581"/>
      <w:r>
        <w:rPr>
          <w:rFonts w:eastAsia="宋体" w:ascii="宋体"/>
        </w:rPr>
        <w:drawing>
          <wp:inline distT="0" distB="0" distL="0" distR="0">
            <wp:extent cx="5418666" cy="158457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8666" cy="15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1"/>
    </w:p>
    <w:bookmarkEnd w:id="580"/>
    <w:bookmarkStart w:name="IkUm6" w:id="582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 mongos查看</w:t>
      </w:r>
    </w:p>
    <w:bookmarkEnd w:id="582"/>
    <w:bookmarkStart w:name="ua14f4455" w:id="5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f5222d"/>
          <w:sz w:val="22"/>
        </w:rPr>
        <w:t>可以查看到所有数据</w:t>
      </w:r>
    </w:p>
    <w:bookmarkEnd w:id="583"/>
    <w:bookmarkStart w:name="nvxWL" w:id="58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mongos mongo 127.0.0.1:27017 -u system -p 123456 --authenticationDatabase admin</w:t>
        <w:br/>
      </w:r>
    </w:p>
    <w:bookmarkEnd w:id="584"/>
    <w:bookmarkStart w:name="u538d2d68" w:id="585"/>
    <w:bookmarkEnd w:id="585"/>
    <w:bookmarkStart w:name="u81428dae" w:id="586"/>
    <w:p>
      <w:pPr>
        <w:spacing w:after="50" w:line="360" w:lineRule="auto" w:beforeLines="100"/>
        <w:ind w:left="0"/>
        <w:jc w:val="left"/>
      </w:pPr>
      <w:bookmarkStart w:name="u5543f89b" w:id="587"/>
      <w:r>
        <w:rPr>
          <w:rFonts w:eastAsia="宋体" w:ascii="宋体"/>
        </w:rPr>
        <w:drawing>
          <wp:inline distT="0" distB="0" distL="0" distR="0">
            <wp:extent cx="5842000" cy="432402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36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7"/>
    </w:p>
    <w:bookmarkEnd w:id="586"/>
    <w:bookmarkStart w:name="rQrMU" w:id="588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九 模拟故障</w:t>
      </w:r>
    </w:p>
    <w:bookmarkEnd w:id="588"/>
    <w:bookmarkStart w:name="Kzknb" w:id="58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 模拟shard1 主节点故障</w:t>
      </w:r>
    </w:p>
    <w:bookmarkEnd w:id="589"/>
    <w:bookmarkStart w:name="o2yKM" w:id="59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 1.1 停掉shard1 主节点mongo-shard1-1</w:t>
      </w:r>
    </w:p>
    <w:bookmarkEnd w:id="590"/>
    <w:bookmarkStart w:name="Zxpsz" w:id="59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docker-compose stop mongo-shard1-1</w:t>
        <w:br/>
      </w:r>
    </w:p>
    <w:bookmarkEnd w:id="591"/>
    <w:bookmarkStart w:name="u6c7a9544" w:id="59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此时连接shard1副节点</w:t>
      </w:r>
    </w:p>
    <w:bookmarkEnd w:id="592"/>
    <w:bookmarkStart w:name="eyw1j" w:id="59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mongo-shard1-2  mongo 127.0.0.1:27018 -u system -p 123456 --authenticationDatabase admin</w:t>
        <w:br/>
      </w:r>
    </w:p>
    <w:bookmarkEnd w:id="593"/>
    <w:bookmarkStart w:name="ue2566f3d" w:id="59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发现由原来的SECONDARY变成了PRIMARY</w:t>
      </w:r>
    </w:p>
    <w:bookmarkEnd w:id="594"/>
    <w:bookmarkStart w:name="u170b0480" w:id="595"/>
    <w:p>
      <w:pPr>
        <w:spacing w:after="50" w:line="360" w:lineRule="auto" w:beforeLines="100"/>
        <w:ind w:left="0"/>
        <w:jc w:val="left"/>
      </w:pPr>
      <w:bookmarkStart w:name="u0a10b3fc" w:id="596"/>
      <w:r>
        <w:rPr>
          <w:rFonts w:eastAsia="宋体" w:ascii="宋体"/>
        </w:rPr>
        <w:drawing>
          <wp:inline distT="0" distB="0" distL="0" distR="0">
            <wp:extent cx="5841999" cy="29206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6"/>
    </w:p>
    <w:bookmarkEnd w:id="595"/>
    <w:bookmarkStart w:name="ua80193cc" w:id="59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或者通过查看副本集状态也可得知副节点变成了主节点</w:t>
      </w:r>
    </w:p>
    <w:bookmarkEnd w:id="597"/>
    <w:bookmarkStart w:name="u885126b5" w:id="59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rs.status()</w:t>
      </w:r>
    </w:p>
    <w:bookmarkEnd w:id="598"/>
    <w:bookmarkStart w:name="u89ece5c0" w:id="599"/>
    <w:p>
      <w:pPr>
        <w:spacing w:after="50" w:line="360" w:lineRule="auto" w:beforeLines="100"/>
        <w:ind w:left="0"/>
        <w:jc w:val="left"/>
      </w:pPr>
      <w:bookmarkStart w:name="ud7c76f58" w:id="600"/>
      <w:r>
        <w:rPr>
          <w:rFonts w:eastAsia="宋体" w:ascii="宋体"/>
        </w:rPr>
        <w:drawing>
          <wp:inline distT="0" distB="0" distL="0" distR="0">
            <wp:extent cx="5842000" cy="238920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30534" cy="2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0"/>
    </w:p>
    <w:bookmarkEnd w:id="599"/>
    <w:bookmarkStart w:name="u2db99b09" w:id="60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而主节点为not reachable/healthy 状态</w:t>
      </w:r>
    </w:p>
    <w:bookmarkEnd w:id="601"/>
    <w:bookmarkStart w:name="uf3cf785c" w:id="602"/>
    <w:p>
      <w:pPr>
        <w:spacing w:after="50" w:line="360" w:lineRule="auto" w:beforeLines="100"/>
        <w:ind w:left="0"/>
        <w:jc w:val="left"/>
      </w:pPr>
      <w:bookmarkStart w:name="u50ba10b1" w:id="603"/>
      <w:r>
        <w:rPr>
          <w:rFonts w:eastAsia="宋体" w:ascii="宋体"/>
        </w:rPr>
        <w:drawing>
          <wp:inline distT="0" distB="0" distL="0" distR="0">
            <wp:extent cx="5841999" cy="271049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1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3"/>
    </w:p>
    <w:bookmarkEnd w:id="602"/>
    <w:bookmarkStart w:name="uc6558d78" w:id="60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mongos查询数据也是完整的</w:t>
      </w:r>
    </w:p>
    <w:bookmarkEnd w:id="604"/>
    <w:p>
      <w:pPr>
        <w:spacing w:after="50" w:line="360" w:lineRule="auto" w:beforeLines="100"/>
        <w:ind w:left="0"/>
        <w:jc w:val="left"/>
      </w:pPr>
      <w:bookmarkStart w:name="u0013e361" w:id="605"/>
      <w:bookmarkEnd w:id="605"/>
      <w:r>
        <w:rPr>
          <w:rFonts w:ascii="宋体" w:hAnsi="Times New Roman" w:eastAsia="宋体"/>
          <w:b w:val="false"/>
          <w:i w:val="false"/>
          <w:color w:val="000000"/>
          <w:sz w:val="22"/>
        </w:rPr>
        <w:t>mongos&gt;use testdb2</w:t>
      </w:r>
      <w:bookmarkStart w:name="u0013e361" w:id="606"/>
      <w:bookmarkEnd w:id="606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 </w:t>
      </w:r>
    </w:p>
    <w:bookmarkStart w:name="u4feddaa7" w:id="60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mongos&gt; db.person.find()</w:t>
      </w:r>
    </w:p>
    <w:bookmarkEnd w:id="607"/>
    <w:bookmarkStart w:name="u217202b1" w:id="608"/>
    <w:p>
      <w:pPr>
        <w:spacing w:after="50" w:line="360" w:lineRule="auto" w:beforeLines="100"/>
        <w:ind w:left="0"/>
        <w:jc w:val="left"/>
      </w:pPr>
      <w:bookmarkStart w:name="u03e6ac5d" w:id="609"/>
      <w:r>
        <w:rPr>
          <w:rFonts w:eastAsia="宋体" w:ascii="宋体"/>
        </w:rPr>
        <w:drawing>
          <wp:inline distT="0" distB="0" distL="0" distR="0">
            <wp:extent cx="5841999" cy="421932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0534" cy="430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9"/>
    </w:p>
    <w:bookmarkEnd w:id="608"/>
    <w:bookmarkStart w:name="u8b17aa89" w:id="610"/>
    <w:bookmarkEnd w:id="610"/>
    <w:bookmarkStart w:name="BdoFb" w:id="61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1.2 把shard1主节点恢复起来</w:t>
      </w:r>
    </w:p>
    <w:bookmarkEnd w:id="611"/>
    <w:bookmarkStart w:name="lvypM" w:id="61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docker-compose start mongo-shard1-1</w:t>
        <w:br/>
      </w:r>
    </w:p>
    <w:bookmarkEnd w:id="612"/>
    <w:bookmarkStart w:name="VicMn" w:id="61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mongo-shard1-1 mongo 127.0.0.1:27018 -u system -p 123456 --authenticationDatabase admin</w:t>
        <w:br/>
      </w:r>
    </w:p>
    <w:bookmarkEnd w:id="613"/>
    <w:bookmarkStart w:name="ueff759ec" w:id="6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主节点还是成为主节点</w:t>
      </w:r>
    </w:p>
    <w:bookmarkEnd w:id="614"/>
    <w:bookmarkStart w:name="ufa7bafeb" w:id="615"/>
    <w:p>
      <w:pPr>
        <w:spacing w:after="50" w:line="360" w:lineRule="auto" w:beforeLines="100"/>
        <w:ind w:left="0"/>
        <w:jc w:val="left"/>
      </w:pPr>
      <w:bookmarkStart w:name="u57266657" w:id="616"/>
      <w:r>
        <w:rPr>
          <w:rFonts w:eastAsia="宋体" w:ascii="宋体"/>
        </w:rPr>
        <w:drawing>
          <wp:inline distT="0" distB="0" distL="0" distR="0">
            <wp:extent cx="5842000" cy="157144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69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6"/>
    </w:p>
    <w:bookmarkEnd w:id="615"/>
    <w:bookmarkStart w:name="u6e667e53" w:id="6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副节点变回原来的角色副节点</w:t>
      </w:r>
    </w:p>
    <w:bookmarkEnd w:id="617"/>
    <w:bookmarkStart w:name="u5bae9953" w:id="618"/>
    <w:p>
      <w:pPr>
        <w:spacing w:after="50" w:line="360" w:lineRule="auto" w:beforeLines="100"/>
        <w:ind w:left="0"/>
        <w:jc w:val="left"/>
      </w:pPr>
      <w:bookmarkStart w:name="u3b2a3e8e" w:id="619"/>
      <w:r>
        <w:rPr>
          <w:rFonts w:eastAsia="宋体" w:ascii="宋体"/>
        </w:rPr>
        <w:drawing>
          <wp:inline distT="0" distB="0" distL="0" distR="0">
            <wp:extent cx="5757334" cy="18378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7334" cy="183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9"/>
    </w:p>
    <w:bookmarkEnd w:id="618"/>
    <w:bookmarkStart w:name="u4kZI" w:id="62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 关机第3台服务器192.168.31.53</w:t>
      </w:r>
    </w:p>
    <w:bookmarkEnd w:id="620"/>
    <w:bookmarkStart w:name="uff83c788" w:id="6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此时第三台服务器无法正常运作，mongos查询数据正常。</w:t>
      </w:r>
    </w:p>
    <w:bookmarkEnd w:id="621"/>
    <w:bookmarkStart w:name="nM7i7" w:id="62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mongo-shard3-2 mongo 127.0.0.1:27018 -u system -p123456 --authenticationDatabase admin</w:t>
        <w:br/>
      </w:r>
    </w:p>
    <w:bookmarkEnd w:id="622"/>
    <w:bookmarkStart w:name="u58c0f266" w:id="6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>rs.status()</w:t>
      </w:r>
    </w:p>
    <w:bookmarkEnd w:id="623"/>
    <w:bookmarkStart w:name="u5036b0a5" w:id="624"/>
    <w:p>
      <w:pPr>
        <w:spacing w:after="50" w:line="360" w:lineRule="auto" w:beforeLines="100"/>
        <w:ind w:left="0"/>
        <w:jc w:val="left"/>
      </w:pPr>
      <w:bookmarkStart w:name="ue65e455a" w:id="625"/>
      <w:r>
        <w:rPr>
          <w:rFonts w:eastAsia="宋体" w:ascii="宋体"/>
        </w:rPr>
        <w:drawing>
          <wp:inline distT="0" distB="0" distL="0" distR="0">
            <wp:extent cx="5841999" cy="238331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176934" cy="415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5"/>
    </w:p>
    <w:bookmarkEnd w:id="624"/>
    <w:bookmarkStart w:name="uaacc25b7" w:id="626"/>
    <w:bookmarkEnd w:id="626"/>
    <w:bookmarkStart w:name="aTSrD" w:id="627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十 其他</w:t>
      </w:r>
    </w:p>
    <w:bookmarkEnd w:id="627"/>
    <w:bookmarkStart w:name="h2wBO" w:id="62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增长</w:t>
      </w:r>
      <w:r>
        <w:rPr>
          <w:rFonts w:ascii="宋体" w:hAnsi="Times New Roman" w:eastAsia="宋体"/>
          <w:color w:val="e83e8c"/>
          <w:shd w:fill="f6f6f6"/>
        </w:rPr>
        <w:t>mongo0</w:t>
      </w:r>
      <w:r>
        <w:rPr>
          <w:rFonts w:ascii="宋体" w:hAnsi="Times New Roman" w:eastAsia="宋体"/>
          <w:color w:val="333333"/>
        </w:rPr>
        <w:t>的权重：</w:t>
      </w:r>
    </w:p>
    <w:bookmarkEnd w:id="628"/>
    <w:p>
      <w:pPr>
        <w:spacing w:after="50" w:line="360" w:lineRule="auto" w:beforeLines="100"/>
        <w:ind w:left="0"/>
        <w:jc w:val="left"/>
      </w:pPr>
      <w:bookmarkStart w:name="u647e8d03" w:id="629"/>
      <w:r>
        <w:rPr>
          <w:rFonts w:ascii="宋体" w:hAnsi="Times New Roman" w:eastAsia="宋体"/>
          <w:b w:val="false"/>
          <w:i w:val="false"/>
          <w:color w:val="000000"/>
          <w:sz w:val="22"/>
        </w:rPr>
        <w:t>cfg = rs.conf()</w:t>
      </w:r>
    </w:p>
    <w:bookmarkEnd w:id="629"/>
    <w:bookmarkStart w:name="ub4490104" w:id="6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# 修改权重</w:t>
      </w:r>
    </w:p>
    <w:bookmarkEnd w:id="630"/>
    <w:bookmarkStart w:name="ucb504ecc" w:id="6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cfg.members[0].priority=5</w:t>
      </w:r>
    </w:p>
    <w:bookmarkEnd w:id="631"/>
    <w:bookmarkStart w:name="u5f88ffa3" w:id="6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# 从新配置</w:t>
      </w:r>
    </w:p>
    <w:bookmarkEnd w:id="632"/>
    <w:bookmarkStart w:name="ua298a353" w:id="6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rs.reconfig(cfg)</w:t>
      </w:r>
    </w:p>
    <w:bookmarkEnd w:id="633"/>
    <w:bookmarkStart w:name="u34773d67" w:id="6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仲裁节点的权重默认为 0，其它节点默认为 1。调高mongo0节点的权重后，若是mongo0宕机，mongo1会成为新主节点，当mongo0恢复后会重新成为主节点。</w:t>
      </w:r>
    </w:p>
    <w:bookmarkEnd w:id="634"/>
    <w:bookmarkStart w:name="OvakW" w:id="63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验证副本集</w:t>
      </w:r>
    </w:p>
    <w:bookmarkEnd w:id="635"/>
    <w:bookmarkStart w:name="uc7151c4b" w:id="6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切换节点查看同步状态：</w:t>
      </w:r>
    </w:p>
    <w:bookmarkEnd w:id="636"/>
    <w:p>
      <w:pPr>
        <w:spacing w:after="50" w:line="360" w:lineRule="auto" w:beforeLines="100"/>
        <w:ind w:left="0"/>
        <w:jc w:val="left"/>
      </w:pPr>
      <w:bookmarkStart w:name="u41066962" w:id="637"/>
      <w:r>
        <w:rPr>
          <w:rFonts w:ascii="宋体" w:hAnsi="Times New Roman" w:eastAsia="宋体"/>
          <w:b w:val="false"/>
          <w:i w:val="false"/>
          <w:color w:val="000000"/>
          <w:sz w:val="19"/>
          <w:shd w:fill="f5f5f5"/>
        </w:rPr>
        <w:t>rs.printReplicationInfo()</w:t>
      </w:r>
    </w:p>
    <w:bookmarkEnd w:id="637"/>
    <w:bookmarkStart w:name="u99ccfad1" w:id="6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仅当建立了集合后副节点才会进行同步。</w:t>
      </w:r>
    </w:p>
    <w:bookmarkEnd w:id="638"/>
    <w:bookmarkStart w:name="u90f5c9d6" w:id="639"/>
    <w:bookmarkEnd w:id="639"/>
    <w:bookmarkStart w:name="MX0oj" w:id="64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备份恢复</w:t>
      </w:r>
    </w:p>
    <w:bookmarkEnd w:id="640"/>
    <w:bookmarkStart w:name="jpEia" w:id="641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备份</w:t>
      </w:r>
    </w:p>
    <w:bookmarkEnd w:id="641"/>
    <w:p>
      <w:pPr>
        <w:spacing w:after="50" w:line="360" w:lineRule="auto" w:beforeLines="100"/>
        <w:ind w:left="0"/>
        <w:jc w:val="left"/>
      </w:pPr>
      <w:bookmarkStart w:name="u04f138d0" w:id="642"/>
      <w:bookmarkEnd w:id="642"/>
      <w:r>
        <w:rPr>
          <w:rFonts w:ascii="宋体" w:hAnsi="Times New Roman" w:eastAsia="宋体"/>
          <w:b w:val="false"/>
          <w:i w:val="false"/>
          <w:color w:val="000000"/>
          <w:sz w:val="19"/>
        </w:rPr>
        <w:t>#备份所有库</w:t>
      </w:r>
      <w:bookmarkStart w:name="u04f138d0" w:id="643"/>
      <w:bookmarkEnd w:id="643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 </w:t>
      </w:r>
    </w:p>
    <w:bookmarkStart w:name="uf0fd84ec" w:id="6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docker exec -it mongos mongodump -h 127.0.0.1:27017 -u system -p123456 --authenticationDatabase admin -o /data/backup/mongoDB</w:t>
      </w:r>
    </w:p>
    <w:bookmarkEnd w:id="644"/>
    <w:bookmarkStart w:name="ueb740e15" w:id="645"/>
    <w:bookmarkEnd w:id="645"/>
    <w:bookmarkStart w:name="uPBu8" w:id="646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恢复</w:t>
      </w:r>
    </w:p>
    <w:bookmarkEnd w:id="646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2256eadb" w:id="647"/>
      <w:r>
        <w:rPr>
          <w:rFonts w:ascii="宋体" w:hAnsi="Times New Roman" w:eastAsia="宋体"/>
          <w:b w:val="false"/>
          <w:i w:val="false"/>
          <w:color w:val="404040"/>
          <w:sz w:val="24"/>
        </w:rPr>
        <w:t>--nsInclude: 参数恢复整个数据库或某个数据集(新版本的指令可以使用)</w:t>
      </w:r>
    </w:p>
    <w:bookmarkEnd w:id="647"/>
    <w:bookmarkStart w:name="u7c95feae" w:id="648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4d4d4d"/>
          <w:sz w:val="24"/>
        </w:rPr>
        <w:t>--noIndexRestore参数：恢复数据时不创建索引</w:t>
      </w:r>
    </w:p>
    <w:bookmarkEnd w:id="648"/>
    <w:p>
      <w:pPr>
        <w:spacing w:after="50" w:line="360" w:lineRule="auto" w:beforeLines="100"/>
        <w:ind w:left="0"/>
        <w:jc w:val="left"/>
      </w:pPr>
      <w:bookmarkStart w:name="u0a50f55b" w:id="649"/>
      <w:bookmarkEnd w:id="649"/>
      <w:r>
        <w:rPr>
          <w:rFonts w:ascii="宋体" w:hAnsi="Times New Roman" w:eastAsia="宋体"/>
          <w:b w:val="false"/>
          <w:i w:val="false"/>
          <w:color w:val="000000"/>
          <w:sz w:val="19"/>
        </w:rPr>
        <w:t>#恢复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testdb2</w:t>
      </w:r>
      <w:r>
        <w:rPr>
          <w:rFonts w:ascii="宋体" w:hAnsi="Times New Roman" w:eastAsia="宋体"/>
          <w:b w:val="false"/>
          <w:i w:val="false"/>
          <w:color w:val="000000"/>
          <w:sz w:val="19"/>
        </w:rPr>
        <w:t>库</w:t>
      </w:r>
      <w:bookmarkStart w:name="u0a50f55b" w:id="650"/>
      <w:bookmarkEnd w:id="650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 </w:t>
      </w:r>
    </w:p>
    <w:bookmarkStart w:name="u12deccdc" w:id="6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docker exec -it mongos mongorestore -h 127.0.0.1:27017 -u system -p123456 --authenticationDatabase admin --noIndexRestore</w:t>
      </w: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--nsInclude="testdb2.*" 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/data/backup/mongoDB/</w:t>
      </w:r>
    </w:p>
    <w:bookmarkEnd w:id="651"/>
    <w:bookmarkStart w:name="u1afbe8b8" w:id="6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# 恢复 testdb2.person数据集</w:t>
      </w:r>
    </w:p>
    <w:bookmarkEnd w:id="652"/>
    <w:bookmarkStart w:name="u05b29fca" w:id="6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docker exec -it mongos mongorestore -h 127.0.0.1:27017 -u system -p123456 --authenticationDatabase admin --noIndexRestore </w:t>
      </w:r>
      <w:r>
        <w:rPr>
          <w:rFonts w:ascii="宋体" w:hAnsi="Times New Roman" w:eastAsia="宋体"/>
          <w:b w:val="false"/>
          <w:i w:val="false"/>
          <w:color w:val="e8323c"/>
          <w:sz w:val="22"/>
        </w:rPr>
        <w:t>--nsInclude="testdb2.person"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/data/backup/mongoDB/</w:t>
      </w:r>
    </w:p>
    <w:bookmarkEnd w:id="653"/>
    <w:bookmarkStart w:name="u22b9f37a" w:id="654"/>
    <w:bookmarkEnd w:id="654"/>
    <w:bookmarkStart w:name="IXqvF" w:id="655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参考文档</w:t>
      </w:r>
    </w:p>
    <w:bookmarkEnd w:id="655"/>
    <w:bookmarkStart w:name="u102146c4" w:id="656"/>
    <w:p>
      <w:pPr>
        <w:spacing w:after="50" w:line="360" w:lineRule="auto" w:beforeLines="100"/>
        <w:ind w:left="0"/>
        <w:jc w:val="left"/>
      </w:pPr>
      <w:hyperlink r:id="rId37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https://blog.csdn.net/qq_39637094/article/details/123448604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222226"/>
          <w:sz w:val="22"/>
        </w:rPr>
        <w:t>docker-compose创建mongodb分片集群</w:t>
      </w:r>
    </w:p>
    <w:bookmarkEnd w:id="656"/>
    <w:bookmarkStart w:name="u59832c3b" w:id="657"/>
    <w:p>
      <w:pPr>
        <w:spacing w:after="50" w:line="360" w:lineRule="auto" w:beforeLines="100"/>
        <w:ind w:left="0"/>
        <w:jc w:val="left"/>
      </w:pPr>
      <w:hyperlink r:id="rId38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https://zhuanlan.zhihu.com/p/135351892</w:t>
        </w:r>
      </w:hyperlink>
    </w:p>
    <w:bookmarkEnd w:id="657"/>
    <w:bookmarkStart w:name="u5d953f4d" w:id="658"/>
    <w:p>
      <w:pPr>
        <w:spacing w:after="50" w:line="360" w:lineRule="auto" w:beforeLines="100"/>
        <w:ind w:left="0"/>
        <w:jc w:val="left"/>
      </w:pPr>
      <w:hyperlink r:id="rId39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https://www.136.la/mysql/show-71320.html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444444"/>
          <w:sz w:val="22"/>
          <w:shd w:fill="f4f4f4"/>
        </w:rPr>
        <w:t xml:space="preserve"> docker-compose搭建mongoDB副本集（1主+1副+1仲裁）</w:t>
      </w:r>
    </w:p>
    <w:bookmarkEnd w:id="658"/>
    <w:bookmarkStart w:name="u364c5abc" w:id="659"/>
    <w:p>
      <w:pPr>
        <w:spacing w:after="50" w:line="360" w:lineRule="auto" w:beforeLines="100"/>
        <w:ind w:left="0"/>
        <w:jc w:val="left"/>
      </w:pPr>
      <w:hyperlink r:id="rId40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https://www.jb51.cc/docker/1043755.html</w:t>
        </w:r>
      </w:hyperlink>
      <w:r>
        <w:rPr>
          <w:rFonts w:ascii="宋体" w:hAnsi="Times New Roman" w:eastAsia="宋体"/>
          <w:b w:val="false"/>
          <w:i w:val="false"/>
          <w:color w:val="444444"/>
          <w:sz w:val="22"/>
          <w:shd w:fill="f4f4f4"/>
        </w:rPr>
        <w:t xml:space="preserve"> docker-compose搭建mongoDB副本集（1主+1副+1仲裁）</w:t>
      </w:r>
    </w:p>
    <w:bookmarkEnd w:id="659"/>
    <w:bookmarkStart w:name="u64f1534d" w:id="660"/>
    <w:p>
      <w:pPr>
        <w:spacing w:after="50" w:line="360" w:lineRule="auto" w:beforeLines="100"/>
        <w:ind w:left="0"/>
        <w:jc w:val="left"/>
      </w:pPr>
      <w:hyperlink r:id="rId41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https://www.icode9.com/content-4-1343633.html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272a30"/>
          <w:sz w:val="22"/>
        </w:rPr>
        <w:t>docker-compose 部署mongo副本集集群，主从仲裁</w:t>
      </w:r>
    </w:p>
    <w:bookmarkEnd w:id="660"/>
    <w:bookmarkStart w:name="ubc05d485" w:id="661"/>
    <w:p>
      <w:pPr>
        <w:spacing w:after="50" w:line="360" w:lineRule="auto" w:beforeLines="100"/>
        <w:ind w:left="0"/>
        <w:jc w:val="left"/>
      </w:pPr>
      <w:hyperlink r:id="rId42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https://blog.csdn.net/qq_32096997/article/details/115012436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没有副本</w:t>
      </w:r>
    </w:p>
    <w:bookmarkEnd w:id="661"/>
    <w:bookmarkStart w:name="ua8f1f8c1" w:id="662"/>
    <w:p>
      <w:pPr>
        <w:spacing w:after="50" w:line="360" w:lineRule="auto" w:beforeLines="100"/>
        <w:ind w:left="0"/>
        <w:jc w:val="left"/>
      </w:pPr>
      <w:hyperlink r:id="rId43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https://www.minws.com/archives/626/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强制配置</w:t>
      </w:r>
    </w:p>
    <w:bookmarkEnd w:id="662"/>
    <w:bookmarkStart w:name="u87bddf9b" w:id="663"/>
    <w:p>
      <w:pPr>
        <w:spacing w:after="50" w:line="360" w:lineRule="auto" w:beforeLines="100"/>
        <w:ind w:left="0"/>
        <w:jc w:val="left"/>
      </w:pPr>
      <w:hyperlink r:id="rId44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https://blog.csdn.net/qq_42554735/article/details/108792359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非docker</w:t>
      </w:r>
    </w:p>
    <w:bookmarkEnd w:id="663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15" Target="media/document_image_rId15.png" Type="http://schemas.openxmlformats.org/officeDocument/2006/relationships/image"/><Relationship Id="rId16" Target="media/document_image_rId16.png" Type="http://schemas.openxmlformats.org/officeDocument/2006/relationships/image"/><Relationship Id="rId17" Target="media/document_image_rId17.png" Type="http://schemas.openxmlformats.org/officeDocument/2006/relationships/image"/><Relationship Id="rId18" Target="media/document_image_rId18.png" Type="http://schemas.openxmlformats.org/officeDocument/2006/relationships/image"/><Relationship Id="rId19" Target="media/document_image_rId19.png" Type="http://schemas.openxmlformats.org/officeDocument/2006/relationships/image"/><Relationship Id="rId2" Target="settings.xml" Type="http://schemas.openxmlformats.org/officeDocument/2006/relationships/settings"/><Relationship Id="rId20" Target="media/document_image_rId20.png" Type="http://schemas.openxmlformats.org/officeDocument/2006/relationships/image"/><Relationship Id="rId21" Target="media/document_image_rId21.png" Type="http://schemas.openxmlformats.org/officeDocument/2006/relationships/image"/><Relationship Id="rId22" Target="media/document_image_rId22.png" Type="http://schemas.openxmlformats.org/officeDocument/2006/relationships/image"/><Relationship Id="rId23" Target="media/document_image_rId23.png" Type="http://schemas.openxmlformats.org/officeDocument/2006/relationships/image"/><Relationship Id="rId24" Target="media/document_image_rId24.png" Type="http://schemas.openxmlformats.org/officeDocument/2006/relationships/image"/><Relationship Id="rId25" Target="media/document_image_rId25.png" Type="http://schemas.openxmlformats.org/officeDocument/2006/relationships/image"/><Relationship Id="rId26" Target="media/document_image_rId26.png" Type="http://schemas.openxmlformats.org/officeDocument/2006/relationships/image"/><Relationship Id="rId27" Target="media/document_image_rId27.png" Type="http://schemas.openxmlformats.org/officeDocument/2006/relationships/image"/><Relationship Id="rId28" Target="media/document_image_rId28.png" Type="http://schemas.openxmlformats.org/officeDocument/2006/relationships/image"/><Relationship Id="rId29" Target="media/document_image_rId29.png" Type="http://schemas.openxmlformats.org/officeDocument/2006/relationships/image"/><Relationship Id="rId3" Target="numbering.xml" Type="http://schemas.openxmlformats.org/officeDocument/2006/relationships/numbering"/><Relationship Id="rId30" Target="media/document_image_rId30.png" Type="http://schemas.openxmlformats.org/officeDocument/2006/relationships/image"/><Relationship Id="rId31" Target="media/document_image_rId31.png" Type="http://schemas.openxmlformats.org/officeDocument/2006/relationships/image"/><Relationship Id="rId32" Target="media/document_image_rId32.png" Type="http://schemas.openxmlformats.org/officeDocument/2006/relationships/image"/><Relationship Id="rId33" Target="media/document_image_rId33.png" Type="http://schemas.openxmlformats.org/officeDocument/2006/relationships/image"/><Relationship Id="rId34" Target="media/document_image_rId34.png" Type="http://schemas.openxmlformats.org/officeDocument/2006/relationships/image"/><Relationship Id="rId35" Target="media/document_image_rId35.png" Type="http://schemas.openxmlformats.org/officeDocument/2006/relationships/image"/><Relationship Id="rId36" Target="media/document_image_rId36.png" Type="http://schemas.openxmlformats.org/officeDocument/2006/relationships/image"/><Relationship Id="rId37" Target="https://blog.csdn.net/qq_39637094/article/details/123448604" TargetMode="External" Type="http://schemas.openxmlformats.org/officeDocument/2006/relationships/hyperlink"/><Relationship Id="rId38" Target="https://zhuanlan.zhihu.com/p/135351892" TargetMode="External" Type="http://schemas.openxmlformats.org/officeDocument/2006/relationships/hyperlink"/><Relationship Id="rId39" Target="https://www.136.la/mysql/show-71320.html" TargetMode="External" Type="http://schemas.openxmlformats.org/officeDocument/2006/relationships/hyperlink"/><Relationship Id="rId4" Target="https://www.yuque.com/attachments/yuque/0/2022/yml/29027294/1665624876909-7e8d2fde-ba8d-4a68-a4d4-cb66cfff16ff.yml" TargetMode="External" Type="http://schemas.openxmlformats.org/officeDocument/2006/relationships/hyperlink"/><Relationship Id="rId40" Target="https://www.jb51.cc/docker/1043755.html" TargetMode="External" Type="http://schemas.openxmlformats.org/officeDocument/2006/relationships/hyperlink"/><Relationship Id="rId41" Target="https://www.icode9.com/content-4-1343633.html" TargetMode="External" Type="http://schemas.openxmlformats.org/officeDocument/2006/relationships/hyperlink"/><Relationship Id="rId42" Target="https://blog.csdn.net/qq_32096997/article/details/115012436" TargetMode="External" Type="http://schemas.openxmlformats.org/officeDocument/2006/relationships/hyperlink"/><Relationship Id="rId43" Target="https://www.minws.com/archives/626/" TargetMode="External" Type="http://schemas.openxmlformats.org/officeDocument/2006/relationships/hyperlink"/><Relationship Id="rId44" Target="https://blog.csdn.net/qq_42554735/article/details/108792359" TargetMode="External" Type="http://schemas.openxmlformats.org/officeDocument/2006/relationships/hyperlink"/><Relationship Id="rId5" Target="https://www.yuque.com/attachments/yuque/0/2022/yml/29027294/1665624884444-c2e3827f-05df-4824-9fcd-1ad4cc5fa13d.yml" TargetMode="External" Type="http://schemas.openxmlformats.org/officeDocument/2006/relationships/hyperlink"/><Relationship Id="rId6" Target="https://www.yuque.com/attachments/yuque/0/2022/yml/29027294/1665624891948-a21c2019-4410-46bf-82f2-daa6168bc696.yml" TargetMode="External" Type="http://schemas.openxmlformats.org/officeDocument/2006/relationships/hyperlink"/><Relationship Id="rId7" Target="https://docs.mongodb.com/manual/reference/configuration-options/#storage-options" TargetMode="External" Type="http://schemas.openxmlformats.org/officeDocument/2006/relationships/hyperlink"/><Relationship Id="rId8" Target="https://zhuanlan.zhihu.com/p/78333051?utm_source=qq" TargetMode="External" Type="http://schemas.openxmlformats.org/officeDocument/2006/relationships/hyperlink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